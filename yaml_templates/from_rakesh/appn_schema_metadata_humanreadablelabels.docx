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4D15" w14:textId="77777777" w:rsidR="00C709C1" w:rsidRDefault="00C709C1"/>
    <w:p w14:paraId="581A15B0" w14:textId="77777777" w:rsidR="00C709C1" w:rsidRDefault="00254B98">
      <w:pPr>
        <w:jc w:val="center"/>
      </w:pPr>
      <w:r>
        <w:rPr>
          <w:b/>
        </w:rPr>
        <w:t>APPN Service Booking Metadata Example Form</w:t>
      </w:r>
    </w:p>
    <w:p w14:paraId="7BBEF2D3" w14:textId="77777777" w:rsidR="00C709C1" w:rsidRDefault="00254B98">
      <w:r>
        <w:t>This is a template generated Microsoft Word form showing the field names that match the metadata names</w:t>
      </w:r>
      <w:r>
        <w:br/>
        <w:t>being used in APPN booking data collection.</w:t>
      </w:r>
      <w:r>
        <w:br/>
      </w:r>
      <w:r>
        <w:br/>
        <w:t>Please fill in the relevant details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7"/>
        <w:gridCol w:w="2910"/>
      </w:tblGrid>
      <w:tr w:rsidR="00C709C1" w14:paraId="49F70519" w14:textId="77777777">
        <w:tc>
          <w:tcPr>
            <w:tcW w:w="0" w:type="auto"/>
            <w:gridSpan w:val="2"/>
            <w:shd w:val="clear" w:color="auto" w:fill="558B2F"/>
          </w:tcPr>
          <w:p w14:paraId="67768C73" w14:textId="77777777" w:rsidR="00C709C1" w:rsidRDefault="00254B98">
            <w:r>
              <w:rPr>
                <w:b/>
                <w:color w:val="FFFFFF"/>
              </w:rPr>
              <w:t>1. Investigation</w:t>
            </w:r>
          </w:p>
        </w:tc>
      </w:tr>
      <w:tr w:rsidR="00C709C1" w14:paraId="1B7ED868" w14:textId="77777777">
        <w:tc>
          <w:tcPr>
            <w:tcW w:w="4513" w:type="dxa"/>
          </w:tcPr>
          <w:p w14:paraId="248B6A73" w14:textId="77777777" w:rsidR="00C709C1" w:rsidRDefault="00254B98">
            <w:r>
              <w:rPr>
                <w:b/>
              </w:rPr>
              <w:t>Identifier (e.g. RAID www.raid.org or other)</w:t>
            </w:r>
          </w:p>
        </w:tc>
        <w:tc>
          <w:tcPr>
            <w:tcW w:w="4513" w:type="dxa"/>
          </w:tcPr>
          <w:p w14:paraId="137F7381" w14:textId="11D0FCF9" w:rsidR="00C709C1" w:rsidRDefault="00254B98">
            <w:sdt>
              <w:sdtPr>
                <w:alias w:val="appn:Investigation#schema:identifier"/>
                <w:tag w:val="appn-investigation-schema-identifier"/>
                <w:id w:val="1811516588"/>
                <w:showingPlcHdr/>
                <w:text/>
              </w:sdtPr>
              <w:sdtEndPr/>
              <w:sdtContent>
                <w:r w:rsidR="00E955C9">
                  <w:t xml:space="preserve">     </w:t>
                </w:r>
              </w:sdtContent>
            </w:sdt>
          </w:p>
        </w:tc>
      </w:tr>
      <w:tr w:rsidR="00C709C1" w14:paraId="796A28FB" w14:textId="77777777">
        <w:tc>
          <w:tcPr>
            <w:tcW w:w="4513" w:type="dxa"/>
          </w:tcPr>
          <w:p w14:paraId="6C40DEA0" w14:textId="77777777" w:rsidR="00C709C1" w:rsidRDefault="00254B98">
            <w:r>
              <w:rPr>
                <w:b/>
              </w:rPr>
              <w:t xml:space="preserve">Name or </w:t>
            </w:r>
            <w:proofErr w:type="gramStart"/>
            <w:r>
              <w:rPr>
                <w:b/>
              </w:rPr>
              <w:t>Title</w:t>
            </w:r>
            <w:proofErr w:type="gramEnd"/>
          </w:p>
        </w:tc>
        <w:tc>
          <w:tcPr>
            <w:tcW w:w="4513" w:type="dxa"/>
          </w:tcPr>
          <w:p w14:paraId="0FA99FF5" w14:textId="75E22791" w:rsidR="00C709C1" w:rsidRDefault="00254B98">
            <w:sdt>
              <w:sdtPr>
                <w:alias w:val="appn:Investigation#schema:name"/>
                <w:tag w:val="appn-investigation-schema-name"/>
                <w:id w:val="50435837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234C2AA8" w14:textId="77777777">
        <w:tc>
          <w:tcPr>
            <w:tcW w:w="4513" w:type="dxa"/>
          </w:tcPr>
          <w:p w14:paraId="78B3211D" w14:textId="77777777" w:rsidR="00C709C1" w:rsidRDefault="00254B98">
            <w:r>
              <w:rPr>
                <w:b/>
              </w:rPr>
              <w:t>Description</w:t>
            </w:r>
          </w:p>
        </w:tc>
        <w:tc>
          <w:tcPr>
            <w:tcW w:w="4513" w:type="dxa"/>
          </w:tcPr>
          <w:p w14:paraId="0B0A4029" w14:textId="0014E881" w:rsidR="00C709C1" w:rsidRDefault="00254B98">
            <w:sdt>
              <w:sdtPr>
                <w:alias w:val="appn:Investigation#schema:description"/>
                <w:tag w:val="appn-investigation-schema-description"/>
                <w:id w:val="-811022428"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5F8FBFC9" w14:textId="77777777">
        <w:tc>
          <w:tcPr>
            <w:tcW w:w="0" w:type="auto"/>
            <w:gridSpan w:val="2"/>
            <w:shd w:val="clear" w:color="auto" w:fill="558B2F"/>
          </w:tcPr>
          <w:p w14:paraId="3C0D26A1" w14:textId="77777777" w:rsidR="00C709C1" w:rsidRDefault="00254B98">
            <w:r>
              <w:rPr>
                <w:b/>
                <w:color w:val="FFFFFF"/>
              </w:rPr>
              <w:t>2. Study</w:t>
            </w:r>
          </w:p>
        </w:tc>
      </w:tr>
      <w:tr w:rsidR="00C709C1" w14:paraId="1DBE0E21" w14:textId="77777777">
        <w:tc>
          <w:tcPr>
            <w:tcW w:w="4513" w:type="dxa"/>
          </w:tcPr>
          <w:p w14:paraId="28BD5EEF" w14:textId="77777777" w:rsidR="00C709C1" w:rsidRDefault="00254B98">
            <w:r>
              <w:rPr>
                <w:b/>
              </w:rPr>
              <w:t>Study Id (Internal Id, DOI or RAID)</w:t>
            </w:r>
          </w:p>
        </w:tc>
        <w:tc>
          <w:tcPr>
            <w:tcW w:w="4513" w:type="dxa"/>
          </w:tcPr>
          <w:p w14:paraId="03EFB34C" w14:textId="46CD2C27" w:rsidR="00C709C1" w:rsidRDefault="00254B98">
            <w:sdt>
              <w:sdtPr>
                <w:alias w:val="appn:Study#schema:identifier"/>
                <w:tag w:val="appn-study-schema-identifier"/>
                <w:id w:val="109567140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080846D8" w14:textId="77777777">
        <w:tc>
          <w:tcPr>
            <w:tcW w:w="4513" w:type="dxa"/>
          </w:tcPr>
          <w:p w14:paraId="1F30BF36" w14:textId="77777777" w:rsidR="00C709C1" w:rsidRDefault="00254B98">
            <w:r>
              <w:rPr>
                <w:b/>
              </w:rPr>
              <w:t>Alternate identifier (Internal Id)</w:t>
            </w:r>
          </w:p>
        </w:tc>
        <w:tc>
          <w:tcPr>
            <w:tcW w:w="4513" w:type="dxa"/>
          </w:tcPr>
          <w:p w14:paraId="2C244F70" w14:textId="4823BFB1" w:rsidR="00C709C1" w:rsidRDefault="00254B98">
            <w:sdt>
              <w:sdtPr>
                <w:alias w:val="appn:Study#schema:alternateName"/>
                <w:tag w:val="appn-study-schema-alternatename"/>
                <w:id w:val="-1371907350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4CFFF77F" w14:textId="77777777">
        <w:tc>
          <w:tcPr>
            <w:tcW w:w="4513" w:type="dxa"/>
          </w:tcPr>
          <w:p w14:paraId="40928710" w14:textId="77777777" w:rsidR="00C709C1" w:rsidRDefault="00254B98">
            <w:r>
              <w:rPr>
                <w:b/>
              </w:rPr>
              <w:t xml:space="preserve">Name or </w:t>
            </w:r>
            <w:proofErr w:type="gramStart"/>
            <w:r>
              <w:rPr>
                <w:b/>
              </w:rPr>
              <w:t>Title</w:t>
            </w:r>
            <w:proofErr w:type="gramEnd"/>
            <w:r>
              <w:rPr>
                <w:b/>
              </w:rPr>
              <w:t xml:space="preserve"> of study</w:t>
            </w:r>
          </w:p>
        </w:tc>
        <w:tc>
          <w:tcPr>
            <w:tcW w:w="4513" w:type="dxa"/>
          </w:tcPr>
          <w:p w14:paraId="50544C4D" w14:textId="1E7DB5E1" w:rsidR="00C709C1" w:rsidRDefault="00254B98">
            <w:sdt>
              <w:sdtPr>
                <w:alias w:val="appn:Study#schema:name"/>
                <w:tag w:val="appn-study-schema-name"/>
                <w:id w:val="56970921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0160F429" w14:textId="77777777">
        <w:tc>
          <w:tcPr>
            <w:tcW w:w="4513" w:type="dxa"/>
          </w:tcPr>
          <w:p w14:paraId="12C68E98" w14:textId="77777777" w:rsidR="00C709C1" w:rsidRDefault="00254B98">
            <w:r>
              <w:rPr>
                <w:b/>
              </w:rPr>
              <w:t>Description</w:t>
            </w:r>
          </w:p>
        </w:tc>
        <w:tc>
          <w:tcPr>
            <w:tcW w:w="4513" w:type="dxa"/>
          </w:tcPr>
          <w:p w14:paraId="66590D52" w14:textId="57B744A4" w:rsidR="00C709C1" w:rsidRDefault="00254B98">
            <w:sdt>
              <w:sdtPr>
                <w:alias w:val="appn:Study#schema:description"/>
                <w:tag w:val="appn-study-schema-description"/>
                <w:id w:val="981276075"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9BCBE06" w14:textId="77777777">
        <w:tc>
          <w:tcPr>
            <w:tcW w:w="4513" w:type="dxa"/>
          </w:tcPr>
          <w:p w14:paraId="7F83758C" w14:textId="77777777" w:rsidR="00C709C1" w:rsidRDefault="00254B98">
            <w:r>
              <w:rPr>
                <w:b/>
              </w:rPr>
              <w:t>Study type</w:t>
            </w:r>
          </w:p>
        </w:tc>
        <w:tc>
          <w:tcPr>
            <w:tcW w:w="4513" w:type="dxa"/>
          </w:tcPr>
          <w:p w14:paraId="714185F3" w14:textId="2ADBCB0B" w:rsidR="00C709C1" w:rsidRDefault="00254B98">
            <w:sdt>
              <w:sdtPr>
                <w:alias w:val="appn:Study#schema:additionalType"/>
                <w:tag w:val="appn-study-schema-additionaltype"/>
                <w:id w:val="-1856098836"/>
                <w:dropDownList>
                  <w:listItem w:displayText="Academic" w:value="Academic"/>
                  <w:listItem w:displayText="Industiral" w:value="Industiral"/>
                  <w:listItem w:displayText="Academic &amp; Industrial" w:value="Academic &amp; Industrial"/>
                </w:dropDownList>
              </w:sdtPr>
              <w:sdtEndPr/>
              <w:sdtContent>
                <w:r w:rsidR="00BD7F44">
                  <w:t>Academic</w:t>
                </w:r>
              </w:sdtContent>
            </w:sdt>
          </w:p>
        </w:tc>
      </w:tr>
      <w:tr w:rsidR="00C709C1" w14:paraId="2E8F7FAD" w14:textId="77777777">
        <w:tc>
          <w:tcPr>
            <w:tcW w:w="0" w:type="auto"/>
            <w:gridSpan w:val="2"/>
            <w:shd w:val="clear" w:color="auto" w:fill="558B2F"/>
          </w:tcPr>
          <w:p w14:paraId="58D2EB08" w14:textId="77777777" w:rsidR="00C709C1" w:rsidRDefault="00254B98">
            <w:r>
              <w:rPr>
                <w:b/>
                <w:color w:val="FFFFFF"/>
              </w:rPr>
              <w:t>3. Person</w:t>
            </w:r>
          </w:p>
        </w:tc>
      </w:tr>
      <w:tr w:rsidR="00C709C1" w14:paraId="7ADFE443" w14:textId="77777777">
        <w:tc>
          <w:tcPr>
            <w:tcW w:w="4513" w:type="dxa"/>
          </w:tcPr>
          <w:p w14:paraId="5221EDA8" w14:textId="77777777" w:rsidR="00C709C1" w:rsidRDefault="00254B98">
            <w:r>
              <w:rPr>
                <w:b/>
              </w:rPr>
              <w:t>Given name</w:t>
            </w:r>
          </w:p>
        </w:tc>
        <w:tc>
          <w:tcPr>
            <w:tcW w:w="4513" w:type="dxa"/>
          </w:tcPr>
          <w:p w14:paraId="7AA72FC0" w14:textId="6DFEB769" w:rsidR="00C709C1" w:rsidRDefault="00254B98">
            <w:sdt>
              <w:sdtPr>
                <w:alias w:val="appn:Person#schema:givenName"/>
                <w:tag w:val="appn-person-schema-givenname"/>
                <w:id w:val="173549517"/>
                <w:showingPlcHdr/>
                <w:text/>
              </w:sdtPr>
              <w:sdtEndPr/>
              <w:sdtContent>
                <w:r w:rsidR="00BD7F44">
                  <w:t xml:space="preserve">     </w:t>
                </w:r>
              </w:sdtContent>
            </w:sdt>
          </w:p>
        </w:tc>
      </w:tr>
      <w:tr w:rsidR="00C709C1" w14:paraId="2DBA1AB6" w14:textId="77777777">
        <w:tc>
          <w:tcPr>
            <w:tcW w:w="4513" w:type="dxa"/>
          </w:tcPr>
          <w:p w14:paraId="7A44E6EE" w14:textId="77777777" w:rsidR="00C709C1" w:rsidRDefault="00254B98">
            <w:r>
              <w:rPr>
                <w:b/>
              </w:rPr>
              <w:t>Family name</w:t>
            </w:r>
          </w:p>
        </w:tc>
        <w:tc>
          <w:tcPr>
            <w:tcW w:w="4513" w:type="dxa"/>
          </w:tcPr>
          <w:p w14:paraId="405C3DC2" w14:textId="4D093B2A" w:rsidR="00C709C1" w:rsidRDefault="00254B98">
            <w:sdt>
              <w:sdtPr>
                <w:alias w:val="appn:Person#schema:familyName"/>
                <w:tag w:val="appn-person-schema-familyname"/>
                <w:id w:val="1155956495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66B07CC8" w14:textId="77777777">
        <w:tc>
          <w:tcPr>
            <w:tcW w:w="4513" w:type="dxa"/>
          </w:tcPr>
          <w:p w14:paraId="579F8CC9" w14:textId="77777777" w:rsidR="00C709C1" w:rsidRDefault="00254B98">
            <w:r>
              <w:rPr>
                <w:b/>
              </w:rPr>
              <w:t>Id (ORCID)</w:t>
            </w:r>
          </w:p>
        </w:tc>
        <w:tc>
          <w:tcPr>
            <w:tcW w:w="4513" w:type="dxa"/>
          </w:tcPr>
          <w:p w14:paraId="1EE8DE9A" w14:textId="762F8FBF" w:rsidR="00C709C1" w:rsidRDefault="00254B98">
            <w:sdt>
              <w:sdtPr>
                <w:alias w:val="appn:Person#schema:identifier"/>
                <w:tag w:val="appn-person-schema-identifier"/>
                <w:id w:val="-116362024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113BF848" w14:textId="77777777">
        <w:tc>
          <w:tcPr>
            <w:tcW w:w="4513" w:type="dxa"/>
          </w:tcPr>
          <w:p w14:paraId="1BAFDF66" w14:textId="77777777" w:rsidR="00C709C1" w:rsidRDefault="00254B98">
            <w:r>
              <w:rPr>
                <w:b/>
              </w:rPr>
              <w:t>Email</w:t>
            </w:r>
          </w:p>
        </w:tc>
        <w:tc>
          <w:tcPr>
            <w:tcW w:w="4513" w:type="dxa"/>
          </w:tcPr>
          <w:p w14:paraId="4519FE42" w14:textId="19AA9C42" w:rsidR="00C709C1" w:rsidRDefault="00254B98">
            <w:sdt>
              <w:sdtPr>
                <w:alias w:val="appn:Person#schema:email"/>
                <w:tag w:val="appn-person-schema-email"/>
                <w:id w:val="415207904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04AF5776" w14:textId="77777777">
        <w:tc>
          <w:tcPr>
            <w:tcW w:w="4513" w:type="dxa"/>
          </w:tcPr>
          <w:p w14:paraId="44B08E84" w14:textId="77777777" w:rsidR="00C709C1" w:rsidRDefault="00254B98">
            <w:r>
              <w:rPr>
                <w:b/>
              </w:rPr>
              <w:t>Job Title</w:t>
            </w:r>
          </w:p>
        </w:tc>
        <w:tc>
          <w:tcPr>
            <w:tcW w:w="4513" w:type="dxa"/>
          </w:tcPr>
          <w:p w14:paraId="445825CF" w14:textId="4E1F7C54" w:rsidR="00C709C1" w:rsidRDefault="00254B98">
            <w:sdt>
              <w:sdtPr>
                <w:alias w:val="appn:Person#schema:jobTitle"/>
                <w:tag w:val="appn-person-schema-jobtitle"/>
                <w:id w:val="-1585603860"/>
                <w:text/>
              </w:sdtPr>
              <w:sdtEndPr/>
              <w:sdtContent>
                <w:r w:rsidR="00BD7F44">
                  <w:t xml:space="preserve">  </w:t>
                </w:r>
              </w:sdtContent>
            </w:sdt>
          </w:p>
        </w:tc>
      </w:tr>
      <w:tr w:rsidR="00C709C1" w14:paraId="1AE29FDF" w14:textId="77777777">
        <w:tc>
          <w:tcPr>
            <w:tcW w:w="4513" w:type="dxa"/>
          </w:tcPr>
          <w:p w14:paraId="55BAF480" w14:textId="77777777" w:rsidR="00C709C1" w:rsidRDefault="00254B98">
            <w:r>
              <w:rPr>
                <w:b/>
              </w:rPr>
              <w:t>Role name</w:t>
            </w:r>
          </w:p>
        </w:tc>
        <w:tc>
          <w:tcPr>
            <w:tcW w:w="4513" w:type="dxa"/>
          </w:tcPr>
          <w:p w14:paraId="0042B9E8" w14:textId="28F17AB5" w:rsidR="00C709C1" w:rsidRDefault="00254B98">
            <w:sdt>
              <w:sdtPr>
                <w:alias w:val="appn:Person#schema:roleName"/>
                <w:tag w:val="appn-person-schema-rolename"/>
                <w:id w:val="-1352252754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3A5A2FB0" w14:textId="77777777">
        <w:tc>
          <w:tcPr>
            <w:tcW w:w="4513" w:type="dxa"/>
          </w:tcPr>
          <w:p w14:paraId="031BF666" w14:textId="77777777" w:rsidR="00C709C1" w:rsidRDefault="00254B98">
            <w:r>
              <w:rPr>
                <w:b/>
              </w:rPr>
              <w:t>Affiliation</w:t>
            </w:r>
          </w:p>
        </w:tc>
        <w:tc>
          <w:tcPr>
            <w:tcW w:w="4513" w:type="dxa"/>
          </w:tcPr>
          <w:p w14:paraId="62C85462" w14:textId="52FD4393" w:rsidR="00C709C1" w:rsidRDefault="00254B98">
            <w:sdt>
              <w:sdtPr>
                <w:alias w:val="appn:Person#schema:affiliation"/>
                <w:tag w:val="appn-person-schema-affiliation"/>
                <w:id w:val="1420519639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3DEA07ED" w14:textId="77777777">
        <w:tc>
          <w:tcPr>
            <w:tcW w:w="0" w:type="auto"/>
            <w:gridSpan w:val="2"/>
            <w:shd w:val="clear" w:color="auto" w:fill="558B2F"/>
          </w:tcPr>
          <w:p w14:paraId="30E435A0" w14:textId="77777777" w:rsidR="00C709C1" w:rsidRDefault="00254B98">
            <w:r>
              <w:rPr>
                <w:b/>
                <w:color w:val="FFFFFF"/>
              </w:rPr>
              <w:t>4. Organization</w:t>
            </w:r>
          </w:p>
        </w:tc>
      </w:tr>
      <w:tr w:rsidR="00C709C1" w14:paraId="09D71926" w14:textId="77777777">
        <w:tc>
          <w:tcPr>
            <w:tcW w:w="4513" w:type="dxa"/>
          </w:tcPr>
          <w:p w14:paraId="563EEFE7" w14:textId="77777777" w:rsidR="00C709C1" w:rsidRDefault="00254B98">
            <w:r>
              <w:rPr>
                <w:b/>
              </w:rPr>
              <w:t>Organisation name</w:t>
            </w:r>
          </w:p>
        </w:tc>
        <w:tc>
          <w:tcPr>
            <w:tcW w:w="4513" w:type="dxa"/>
          </w:tcPr>
          <w:p w14:paraId="478664D5" w14:textId="591645BA" w:rsidR="00C709C1" w:rsidRDefault="00254B98">
            <w:sdt>
              <w:sdtPr>
                <w:alias w:val="schema:Organization#schema:legalName"/>
                <w:tag w:val="schema-organization-schema-legalname"/>
                <w:id w:val="121253271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8F0297D" w14:textId="77777777">
        <w:tc>
          <w:tcPr>
            <w:tcW w:w="4513" w:type="dxa"/>
          </w:tcPr>
          <w:p w14:paraId="1BEC6B26" w14:textId="77777777" w:rsidR="00C709C1" w:rsidRDefault="00254B98">
            <w:r>
              <w:rPr>
                <w:b/>
              </w:rPr>
              <w:t>Organisation Id (ROR www.ror.org)</w:t>
            </w:r>
          </w:p>
        </w:tc>
        <w:tc>
          <w:tcPr>
            <w:tcW w:w="4513" w:type="dxa"/>
          </w:tcPr>
          <w:p w14:paraId="57D747F3" w14:textId="4BFB0533" w:rsidR="00C709C1" w:rsidRDefault="00254B98">
            <w:sdt>
              <w:sdtPr>
                <w:alias w:val="schema:Organization#schema:identifier"/>
                <w:tag w:val="schema-organization-schema-identifier"/>
                <w:id w:val="2052338066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255AFE4E" w14:textId="77777777">
        <w:tc>
          <w:tcPr>
            <w:tcW w:w="4513" w:type="dxa"/>
          </w:tcPr>
          <w:p w14:paraId="3074960D" w14:textId="77777777" w:rsidR="00C709C1" w:rsidRDefault="00254B98">
            <w:r>
              <w:rPr>
                <w:b/>
              </w:rPr>
              <w:t>Address</w:t>
            </w:r>
          </w:p>
        </w:tc>
        <w:tc>
          <w:tcPr>
            <w:tcW w:w="4513" w:type="dxa"/>
          </w:tcPr>
          <w:p w14:paraId="03AD2B19" w14:textId="78035D86" w:rsidR="00C709C1" w:rsidRDefault="00254B98">
            <w:sdt>
              <w:sdtPr>
                <w:alias w:val="schema:Organization#schema:legalAddress"/>
                <w:tag w:val="schema-organization-schema-legaladdress"/>
                <w:id w:val="4022593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13ECC749" w14:textId="77777777">
        <w:tc>
          <w:tcPr>
            <w:tcW w:w="4513" w:type="dxa"/>
          </w:tcPr>
          <w:p w14:paraId="2EDAADDC" w14:textId="77777777" w:rsidR="00C709C1" w:rsidRDefault="00254B98">
            <w:r>
              <w:rPr>
                <w:b/>
              </w:rPr>
              <w:t>Role</w:t>
            </w:r>
          </w:p>
        </w:tc>
        <w:tc>
          <w:tcPr>
            <w:tcW w:w="4513" w:type="dxa"/>
          </w:tcPr>
          <w:p w14:paraId="164C9B41" w14:textId="31B1153A" w:rsidR="00C709C1" w:rsidRDefault="00254B98">
            <w:sdt>
              <w:sdtPr>
                <w:alias w:val="schema:Organization#schema:roleName"/>
                <w:tag w:val="schema-organization-schema-rolename"/>
                <w:id w:val="1349440998"/>
                <w:dropDownList>
                  <w:listItem w:displayText="collaborator" w:value="collaborator"/>
                  <w:listItem w:displayText="commercial partner" w:value="commercial partner"/>
                  <w:listItem w:displayText="industry partner" w:value="industry partner"/>
                </w:dropDownList>
              </w:sdtPr>
              <w:sdtEndPr/>
              <w:sdtContent>
                <w:r w:rsidR="00BD7F44">
                  <w:t>industry partner</w:t>
                </w:r>
              </w:sdtContent>
            </w:sdt>
          </w:p>
        </w:tc>
      </w:tr>
      <w:tr w:rsidR="00C709C1" w14:paraId="63190F6F" w14:textId="77777777">
        <w:tc>
          <w:tcPr>
            <w:tcW w:w="0" w:type="auto"/>
            <w:gridSpan w:val="2"/>
            <w:shd w:val="clear" w:color="auto" w:fill="558B2F"/>
          </w:tcPr>
          <w:p w14:paraId="7DA5F79C" w14:textId="77777777" w:rsidR="00C709C1" w:rsidRDefault="00254B98">
            <w:r>
              <w:rPr>
                <w:b/>
                <w:color w:val="FFFFFF"/>
              </w:rPr>
              <w:t>5. Grant</w:t>
            </w:r>
          </w:p>
        </w:tc>
      </w:tr>
      <w:tr w:rsidR="00C709C1" w14:paraId="27DC2F35" w14:textId="77777777">
        <w:tc>
          <w:tcPr>
            <w:tcW w:w="4513" w:type="dxa"/>
          </w:tcPr>
          <w:p w14:paraId="53720797" w14:textId="77777777" w:rsidR="00C709C1" w:rsidRDefault="00254B98">
            <w:r>
              <w:rPr>
                <w:b/>
              </w:rPr>
              <w:t>Grant name</w:t>
            </w:r>
          </w:p>
        </w:tc>
        <w:tc>
          <w:tcPr>
            <w:tcW w:w="4513" w:type="dxa"/>
          </w:tcPr>
          <w:p w14:paraId="589A05C5" w14:textId="79247116" w:rsidR="00C709C1" w:rsidRDefault="00254B98">
            <w:sdt>
              <w:sdtPr>
                <w:alias w:val="schema:Grant#schema:name"/>
                <w:tag w:val="schema-grant-schema-name"/>
                <w:id w:val="1268962315"/>
                <w:showingPlcHdr/>
                <w:text/>
              </w:sdtPr>
              <w:sdtEndPr/>
              <w:sdtContent>
                <w:r w:rsidR="00BD7F44">
                  <w:t xml:space="preserve">     </w:t>
                </w:r>
              </w:sdtContent>
            </w:sdt>
          </w:p>
        </w:tc>
      </w:tr>
      <w:tr w:rsidR="00C709C1" w14:paraId="343E6A63" w14:textId="77777777">
        <w:tc>
          <w:tcPr>
            <w:tcW w:w="4513" w:type="dxa"/>
          </w:tcPr>
          <w:p w14:paraId="450BD986" w14:textId="77777777" w:rsidR="00C709C1" w:rsidRDefault="00254B98">
            <w:r>
              <w:rPr>
                <w:b/>
              </w:rPr>
              <w:t>Grant Id</w:t>
            </w:r>
          </w:p>
        </w:tc>
        <w:tc>
          <w:tcPr>
            <w:tcW w:w="4513" w:type="dxa"/>
          </w:tcPr>
          <w:p w14:paraId="72A4B847" w14:textId="71880E29" w:rsidR="00C709C1" w:rsidRDefault="00254B98">
            <w:sdt>
              <w:sdtPr>
                <w:alias w:val="schema:Grant#schema:identifier"/>
                <w:tag w:val="schema-grant-schema-identifier"/>
                <w:id w:val="337128613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4C643FEE" w14:textId="77777777">
        <w:tc>
          <w:tcPr>
            <w:tcW w:w="4513" w:type="dxa"/>
          </w:tcPr>
          <w:p w14:paraId="598435B3" w14:textId="77777777" w:rsidR="00C709C1" w:rsidRDefault="00254B98">
            <w:r>
              <w:rPr>
                <w:b/>
              </w:rPr>
              <w:t>Funding body</w:t>
            </w:r>
          </w:p>
        </w:tc>
        <w:tc>
          <w:tcPr>
            <w:tcW w:w="4513" w:type="dxa"/>
          </w:tcPr>
          <w:p w14:paraId="400CF6C8" w14:textId="0B942EAA" w:rsidR="00C709C1" w:rsidRDefault="00254B98">
            <w:sdt>
              <w:sdtPr>
                <w:alias w:val="schema:Grant#schema:funder"/>
                <w:tag w:val="schema-grant-schema-funder"/>
                <w:id w:val="45035394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2E1AEFDA" w14:textId="77777777">
        <w:tc>
          <w:tcPr>
            <w:tcW w:w="4513" w:type="dxa"/>
          </w:tcPr>
          <w:p w14:paraId="3CF56F2B" w14:textId="77777777" w:rsidR="00C709C1" w:rsidRDefault="00254B98">
            <w:r>
              <w:rPr>
                <w:b/>
              </w:rPr>
              <w:t>Funded item (person full name or study)</w:t>
            </w:r>
          </w:p>
        </w:tc>
        <w:tc>
          <w:tcPr>
            <w:tcW w:w="4513" w:type="dxa"/>
          </w:tcPr>
          <w:p w14:paraId="2EB69911" w14:textId="4ECED54C" w:rsidR="00C709C1" w:rsidRDefault="00254B98">
            <w:sdt>
              <w:sdtPr>
                <w:alias w:val="schema:Grant#schema:fundedItem"/>
                <w:tag w:val="schema-grant-schema-fundeditem"/>
                <w:id w:val="-457720363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9B09476" w14:textId="77777777">
        <w:tc>
          <w:tcPr>
            <w:tcW w:w="4513" w:type="dxa"/>
          </w:tcPr>
          <w:p w14:paraId="5A704D65" w14:textId="77777777" w:rsidR="00C709C1" w:rsidRDefault="00254B98">
            <w:r>
              <w:rPr>
                <w:b/>
              </w:rPr>
              <w:t>Grant ammount (AUD)</w:t>
            </w:r>
          </w:p>
        </w:tc>
        <w:tc>
          <w:tcPr>
            <w:tcW w:w="4513" w:type="dxa"/>
          </w:tcPr>
          <w:p w14:paraId="2155F54F" w14:textId="6FD99E85" w:rsidR="00C709C1" w:rsidRDefault="00254B98">
            <w:sdt>
              <w:sdtPr>
                <w:alias w:val="schema:Grant#schema:amount"/>
                <w:tag w:val="schema-grant-schema-amount"/>
                <w:id w:val="-16894740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59E056CC" w14:textId="77777777">
        <w:tc>
          <w:tcPr>
            <w:tcW w:w="0" w:type="auto"/>
            <w:gridSpan w:val="2"/>
            <w:shd w:val="clear" w:color="auto" w:fill="558B2F"/>
          </w:tcPr>
          <w:p w14:paraId="063C7EFD" w14:textId="77777777" w:rsidR="00C709C1" w:rsidRDefault="00254B98">
            <w:r>
              <w:rPr>
                <w:b/>
                <w:color w:val="FFFFFF"/>
              </w:rPr>
              <w:t>6. Spatial Location</w:t>
            </w:r>
          </w:p>
        </w:tc>
      </w:tr>
      <w:tr w:rsidR="00C709C1" w14:paraId="49B8E278" w14:textId="77777777">
        <w:tc>
          <w:tcPr>
            <w:tcW w:w="4513" w:type="dxa"/>
          </w:tcPr>
          <w:p w14:paraId="0E6EB45E" w14:textId="77777777" w:rsidR="00C709C1" w:rsidRDefault="00254B98">
            <w:r>
              <w:rPr>
                <w:b/>
              </w:rPr>
              <w:t>Site name</w:t>
            </w:r>
          </w:p>
        </w:tc>
        <w:tc>
          <w:tcPr>
            <w:tcW w:w="4513" w:type="dxa"/>
          </w:tcPr>
          <w:p w14:paraId="480A2EF9" w14:textId="45948A4D" w:rsidR="00C709C1" w:rsidRDefault="00254B98">
            <w:sdt>
              <w:sdtPr>
                <w:alias w:val="appn:SpatialLocation#schema:name"/>
                <w:tag w:val="appn-spatiallocation-schema-name"/>
                <w:id w:val="-2019771185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044E12F8" w14:textId="77777777">
        <w:tc>
          <w:tcPr>
            <w:tcW w:w="4513" w:type="dxa"/>
          </w:tcPr>
          <w:p w14:paraId="54D4F188" w14:textId="77777777" w:rsidR="00C709C1" w:rsidRDefault="00254B98">
            <w:r>
              <w:rPr>
                <w:b/>
              </w:rPr>
              <w:t>Latitude</w:t>
            </w:r>
          </w:p>
        </w:tc>
        <w:tc>
          <w:tcPr>
            <w:tcW w:w="4513" w:type="dxa"/>
          </w:tcPr>
          <w:p w14:paraId="0842C361" w14:textId="56C68453" w:rsidR="00C709C1" w:rsidRDefault="00254B98">
            <w:sdt>
              <w:sdtPr>
                <w:alias w:val="appn:SpatialLocation#schema:latitude"/>
                <w:tag w:val="appn-spatiallocation-schema-latitude"/>
                <w:id w:val="-1236780297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1DF47426" w14:textId="77777777">
        <w:tc>
          <w:tcPr>
            <w:tcW w:w="4513" w:type="dxa"/>
          </w:tcPr>
          <w:p w14:paraId="423A6672" w14:textId="77777777" w:rsidR="00C709C1" w:rsidRDefault="00254B98">
            <w:r>
              <w:rPr>
                <w:b/>
              </w:rPr>
              <w:t>Longitude</w:t>
            </w:r>
          </w:p>
        </w:tc>
        <w:tc>
          <w:tcPr>
            <w:tcW w:w="4513" w:type="dxa"/>
          </w:tcPr>
          <w:p w14:paraId="5578FFA6" w14:textId="76AB2491" w:rsidR="00C709C1" w:rsidRDefault="00254B98">
            <w:sdt>
              <w:sdtPr>
                <w:alias w:val="appn:SpatialLocation#schema:longitude"/>
                <w:tag w:val="appn-spatiallocation-schema-longitude"/>
                <w:id w:val="184404481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4ABB2392" w14:textId="77777777">
        <w:tc>
          <w:tcPr>
            <w:tcW w:w="4513" w:type="dxa"/>
          </w:tcPr>
          <w:p w14:paraId="46189E69" w14:textId="77777777" w:rsidR="00C709C1" w:rsidRDefault="00254B98">
            <w:r>
              <w:rPr>
                <w:b/>
              </w:rPr>
              <w:t>Polygon (as a string)</w:t>
            </w:r>
          </w:p>
        </w:tc>
        <w:tc>
          <w:tcPr>
            <w:tcW w:w="4513" w:type="dxa"/>
          </w:tcPr>
          <w:p w14:paraId="3981FC5C" w14:textId="1EA6C6A4" w:rsidR="00C709C1" w:rsidRDefault="00254B98">
            <w:sdt>
              <w:sdtPr>
                <w:alias w:val="appn:SpatialLocation#schema:polygon"/>
                <w:tag w:val="appn-spatiallocation-schema-polygon"/>
                <w:id w:val="422463882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13C5988A" w14:textId="77777777">
        <w:tc>
          <w:tcPr>
            <w:tcW w:w="0" w:type="auto"/>
            <w:gridSpan w:val="2"/>
            <w:shd w:val="clear" w:color="auto" w:fill="558B2F"/>
          </w:tcPr>
          <w:p w14:paraId="08508331" w14:textId="77777777" w:rsidR="00C709C1" w:rsidRDefault="00254B98">
            <w:r>
              <w:rPr>
                <w:b/>
                <w:color w:val="FFFFFF"/>
              </w:rPr>
              <w:t>7. Growth Facility</w:t>
            </w:r>
          </w:p>
        </w:tc>
      </w:tr>
      <w:tr w:rsidR="00C709C1" w14:paraId="079524A2" w14:textId="77777777">
        <w:tc>
          <w:tcPr>
            <w:tcW w:w="4513" w:type="dxa"/>
          </w:tcPr>
          <w:p w14:paraId="1E79A048" w14:textId="77777777" w:rsidR="00C709C1" w:rsidRDefault="00254B98">
            <w:r>
              <w:rPr>
                <w:b/>
              </w:rPr>
              <w:t>Name (see www.id.plantphenomics.org.au/)</w:t>
            </w:r>
          </w:p>
        </w:tc>
        <w:tc>
          <w:tcPr>
            <w:tcW w:w="4513" w:type="dxa"/>
          </w:tcPr>
          <w:p w14:paraId="3B069BD6" w14:textId="64E7D0C2" w:rsidR="00C709C1" w:rsidRDefault="00254B98">
            <w:sdt>
              <w:sdtPr>
                <w:alias w:val="appn:GrowthFacility#schema:name"/>
                <w:tag w:val="appn-growthfacility-schema-name"/>
                <w:id w:val="2131590959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1052FD1A" w14:textId="77777777">
        <w:tc>
          <w:tcPr>
            <w:tcW w:w="4513" w:type="dxa"/>
          </w:tcPr>
          <w:p w14:paraId="7FAAFDB1" w14:textId="77777777" w:rsidR="00C709C1" w:rsidRDefault="00254B98">
            <w:r>
              <w:rPr>
                <w:b/>
              </w:rPr>
              <w:t>GrowthFacility type (see https://vocabs.ardc.edu.au/vocabs/page/widget_explorer)</w:t>
            </w:r>
          </w:p>
        </w:tc>
        <w:tc>
          <w:tcPr>
            <w:tcW w:w="4513" w:type="dxa"/>
          </w:tcPr>
          <w:p w14:paraId="5DD35AE5" w14:textId="1266CF51" w:rsidR="00C709C1" w:rsidRDefault="00254B98">
            <w:sdt>
              <w:sdtPr>
                <w:alias w:val="appn:GrowthFacility#appn:hasGrowthFacilityType"/>
                <w:tag w:val="appn-growthfacility-appn-hasgrowthfacilitytype"/>
                <w:id w:val="-1982911420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42C4095C" w14:textId="77777777">
        <w:tc>
          <w:tcPr>
            <w:tcW w:w="0" w:type="auto"/>
            <w:gridSpan w:val="2"/>
            <w:shd w:val="clear" w:color="auto" w:fill="558B2F"/>
          </w:tcPr>
          <w:p w14:paraId="5AC4963A" w14:textId="77777777" w:rsidR="00C709C1" w:rsidRDefault="00254B98">
            <w:r>
              <w:rPr>
                <w:b/>
                <w:color w:val="FFFFFF"/>
              </w:rPr>
              <w:lastRenderedPageBreak/>
              <w:t>8. Sensor -</w:t>
            </w:r>
          </w:p>
        </w:tc>
      </w:tr>
      <w:tr w:rsidR="00C709C1" w14:paraId="22CC5172" w14:textId="77777777">
        <w:tc>
          <w:tcPr>
            <w:tcW w:w="4513" w:type="dxa"/>
          </w:tcPr>
          <w:p w14:paraId="75A7E38A" w14:textId="77777777" w:rsidR="00C709C1" w:rsidRDefault="00254B98">
            <w:r>
              <w:rPr>
                <w:b/>
              </w:rPr>
              <w:t>Sensor name (</w:t>
            </w:r>
            <w:proofErr w:type="gramStart"/>
            <w:r>
              <w:rPr>
                <w:b/>
              </w:rPr>
              <w:t>e.g. )</w:t>
            </w:r>
            <w:proofErr w:type="gramEnd"/>
          </w:p>
        </w:tc>
        <w:tc>
          <w:tcPr>
            <w:tcW w:w="4513" w:type="dxa"/>
          </w:tcPr>
          <w:p w14:paraId="44D10C29" w14:textId="0D2C1B4A" w:rsidR="00C709C1" w:rsidRDefault="00254B98">
            <w:sdt>
              <w:sdtPr>
                <w:alias w:val="appn:Sensor#schema:name"/>
                <w:tag w:val="appn-sensor-schema-name"/>
                <w:id w:val="1824237090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2B0B0821" w14:textId="77777777">
        <w:tc>
          <w:tcPr>
            <w:tcW w:w="4513" w:type="dxa"/>
          </w:tcPr>
          <w:p w14:paraId="135D4002" w14:textId="77777777" w:rsidR="00C709C1" w:rsidRDefault="00254B98">
            <w:r>
              <w:rPr>
                <w:b/>
              </w:rPr>
              <w:t>Sensor type (</w:t>
            </w:r>
            <w:proofErr w:type="gramStart"/>
            <w:r>
              <w:rPr>
                <w:b/>
              </w:rPr>
              <w:t>e.g. )</w:t>
            </w:r>
            <w:proofErr w:type="gramEnd"/>
          </w:p>
        </w:tc>
        <w:tc>
          <w:tcPr>
            <w:tcW w:w="4513" w:type="dxa"/>
          </w:tcPr>
          <w:p w14:paraId="7B6D4C0A" w14:textId="0FBA9DB1" w:rsidR="00C709C1" w:rsidRDefault="00254B98">
            <w:sdt>
              <w:sdtPr>
                <w:alias w:val="appn:Sensor#appn:hasSensorType"/>
                <w:tag w:val="appn-sensor-appn-hassensortype"/>
                <w:id w:val="-931652156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D6D9CA6" w14:textId="77777777">
        <w:tc>
          <w:tcPr>
            <w:tcW w:w="0" w:type="auto"/>
            <w:gridSpan w:val="2"/>
            <w:shd w:val="clear" w:color="auto" w:fill="558B2F"/>
          </w:tcPr>
          <w:p w14:paraId="6143B46D" w14:textId="77777777" w:rsidR="00C709C1" w:rsidRDefault="00254B98">
            <w:r>
              <w:rPr>
                <w:b/>
                <w:color w:val="FFFFFF"/>
              </w:rPr>
              <w:t>9. Biological Material</w:t>
            </w:r>
          </w:p>
        </w:tc>
      </w:tr>
      <w:tr w:rsidR="00C709C1" w14:paraId="3F7E05AD" w14:textId="77777777">
        <w:tc>
          <w:tcPr>
            <w:tcW w:w="4513" w:type="dxa"/>
          </w:tcPr>
          <w:p w14:paraId="711F9173" w14:textId="77777777" w:rsidR="00C709C1" w:rsidRDefault="00254B98">
            <w:r>
              <w:rPr>
                <w:b/>
              </w:rPr>
              <w:t>Name (common name)</w:t>
            </w:r>
          </w:p>
        </w:tc>
        <w:tc>
          <w:tcPr>
            <w:tcW w:w="4513" w:type="dxa"/>
          </w:tcPr>
          <w:p w14:paraId="631BE070" w14:textId="486D8E9C" w:rsidR="00C709C1" w:rsidRDefault="00254B98">
            <w:sdt>
              <w:sdtPr>
                <w:alias w:val="appn:BiologicalMaterial#schema:name"/>
                <w:tag w:val="appn-biologicalmaterial-schema-name"/>
                <w:id w:val="1086274341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966E8C0" w14:textId="77777777">
        <w:tc>
          <w:tcPr>
            <w:tcW w:w="4513" w:type="dxa"/>
          </w:tcPr>
          <w:p w14:paraId="60AC8148" w14:textId="77777777" w:rsidR="00C709C1" w:rsidRDefault="00254B98">
            <w:r>
              <w:rPr>
                <w:b/>
              </w:rPr>
              <w:t>Id (from https://id.plantphenomics.org.au/)</w:t>
            </w:r>
          </w:p>
        </w:tc>
        <w:tc>
          <w:tcPr>
            <w:tcW w:w="4513" w:type="dxa"/>
          </w:tcPr>
          <w:p w14:paraId="54E89347" w14:textId="2E04D1DC" w:rsidR="00C709C1" w:rsidRDefault="00254B98">
            <w:sdt>
              <w:sdtPr>
                <w:alias w:val="appn:BiologicalMaterial#schema:identifier"/>
                <w:tag w:val="appn-biologicalmaterial-schema-identifier"/>
                <w:id w:val="1574315928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56BC5DDC" w14:textId="77777777">
        <w:tc>
          <w:tcPr>
            <w:tcW w:w="4513" w:type="dxa"/>
          </w:tcPr>
          <w:p w14:paraId="7BFC0568" w14:textId="77777777" w:rsidR="00C709C1" w:rsidRDefault="00254B98">
            <w:r>
              <w:rPr>
                <w:b/>
              </w:rPr>
              <w:t>Scientific name</w:t>
            </w:r>
          </w:p>
        </w:tc>
        <w:tc>
          <w:tcPr>
            <w:tcW w:w="4513" w:type="dxa"/>
          </w:tcPr>
          <w:p w14:paraId="0E686A22" w14:textId="34EEB3E3" w:rsidR="00C709C1" w:rsidRDefault="00254B98">
            <w:sdt>
              <w:sdtPr>
                <w:alias w:val="appn:BiologicalMaterial#appn:scientificName"/>
                <w:tag w:val="appn-biologicalmaterial-appn-scientificname"/>
                <w:id w:val="1021743306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7C2F6C21" w14:textId="77777777">
        <w:tc>
          <w:tcPr>
            <w:tcW w:w="4513" w:type="dxa"/>
          </w:tcPr>
          <w:p w14:paraId="1369B404" w14:textId="77777777" w:rsidR="00C709C1" w:rsidRDefault="00254B98">
            <w:r>
              <w:rPr>
                <w:b/>
              </w:rPr>
              <w:t>Variety/cultivar name</w:t>
            </w:r>
          </w:p>
        </w:tc>
        <w:tc>
          <w:tcPr>
            <w:tcW w:w="4513" w:type="dxa"/>
          </w:tcPr>
          <w:p w14:paraId="592BB0ED" w14:textId="2993467C" w:rsidR="00C709C1" w:rsidRDefault="00254B98">
            <w:sdt>
              <w:sdtPr>
                <w:alias w:val="appn:BiologicalMaterial#appn:cultivarEpithet"/>
                <w:tag w:val="appn-biologicalmaterial-appn-cultivarepithet"/>
                <w:id w:val="14509771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65F262DF" w14:textId="77777777">
        <w:tc>
          <w:tcPr>
            <w:tcW w:w="4513" w:type="dxa"/>
          </w:tcPr>
          <w:p w14:paraId="42542DBE" w14:textId="77777777" w:rsidR="00C709C1" w:rsidRDefault="00254B98">
            <w:r>
              <w:rPr>
                <w:b/>
              </w:rPr>
              <w:t>Storage conditions</w:t>
            </w:r>
          </w:p>
        </w:tc>
        <w:tc>
          <w:tcPr>
            <w:tcW w:w="4513" w:type="dxa"/>
          </w:tcPr>
          <w:p w14:paraId="326BA053" w14:textId="3130353E" w:rsidR="00C709C1" w:rsidRDefault="00254B98">
            <w:sdt>
              <w:sdtPr>
                <w:alias w:val="appn:BiologicalMaterial#appn:hasPreprocessing"/>
                <w:tag w:val="appn-biologicalmaterial-appn-haspreprocessing"/>
                <w:id w:val="-751662327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41BFFA4C" w14:textId="77777777">
        <w:tc>
          <w:tcPr>
            <w:tcW w:w="4513" w:type="dxa"/>
          </w:tcPr>
          <w:p w14:paraId="1EC7F33C" w14:textId="77777777" w:rsidR="00C709C1" w:rsidRDefault="00254B98">
            <w:r>
              <w:rPr>
                <w:b/>
              </w:rPr>
              <w:t>Genetically modified</w:t>
            </w:r>
          </w:p>
        </w:tc>
        <w:tc>
          <w:tcPr>
            <w:tcW w:w="4513" w:type="dxa"/>
          </w:tcPr>
          <w:p w14:paraId="77CAFFB0" w14:textId="78E93B73" w:rsidR="00C709C1" w:rsidRDefault="00254B98">
            <w:sdt>
              <w:sdtPr>
                <w:alias w:val="appn:BiologicalMaterial#appn:geneticallyModifiedStatus"/>
                <w:tag w:val="appn-biologicalmaterial-appn-geneticallymodifiedstatus"/>
                <w:id w:val="1132286632"/>
                <w:dropDownList>
                  <w:listItem w:displayText="No" w:value="No"/>
                  <w:listItem w:displayText="Yes" w:value="Yes"/>
                </w:dropDownList>
              </w:sdtPr>
              <w:sdtEndPr/>
              <w:sdtContent>
                <w:r w:rsidR="00BD7F44">
                  <w:t>No</w:t>
                </w:r>
              </w:sdtContent>
            </w:sdt>
          </w:p>
        </w:tc>
      </w:tr>
      <w:tr w:rsidR="00C709C1" w14:paraId="5126DD44" w14:textId="77777777">
        <w:tc>
          <w:tcPr>
            <w:tcW w:w="4513" w:type="dxa"/>
          </w:tcPr>
          <w:p w14:paraId="7CF21D15" w14:textId="77777777" w:rsidR="00C709C1" w:rsidRDefault="00254B98">
            <w:r>
              <w:rPr>
                <w:b/>
              </w:rPr>
              <w:t>Quarantine status</w:t>
            </w:r>
          </w:p>
        </w:tc>
        <w:tc>
          <w:tcPr>
            <w:tcW w:w="4513" w:type="dxa"/>
          </w:tcPr>
          <w:p w14:paraId="6F52A8E9" w14:textId="16DA8E24" w:rsidR="00C709C1" w:rsidRDefault="00254B98">
            <w:sdt>
              <w:sdtPr>
                <w:alias w:val="appn:BiologicalMaterial#appn:quarantineStatus"/>
                <w:tag w:val="appn-biologicalmaterial-appn-quarantinestatus"/>
                <w:id w:val="1358927789"/>
                <w:dropDownList>
                  <w:listItem w:displayText="quarantined" w:value="quarantined"/>
                  <w:listItem w:displayText="not quarantined" w:value="not quarantined"/>
                </w:dropDownList>
              </w:sdtPr>
              <w:sdtEndPr/>
              <w:sdtContent>
                <w:r w:rsidR="00BD7F44">
                  <w:t>not quarantined</w:t>
                </w:r>
              </w:sdtContent>
            </w:sdt>
          </w:p>
        </w:tc>
      </w:tr>
      <w:tr w:rsidR="00C709C1" w14:paraId="2C662D9D" w14:textId="77777777">
        <w:tc>
          <w:tcPr>
            <w:tcW w:w="0" w:type="auto"/>
            <w:gridSpan w:val="2"/>
            <w:shd w:val="clear" w:color="auto" w:fill="558B2F"/>
          </w:tcPr>
          <w:p w14:paraId="5B0365D3" w14:textId="77777777" w:rsidR="00C709C1" w:rsidRDefault="00254B98">
            <w:r>
              <w:rPr>
                <w:b/>
                <w:color w:val="FFFFFF"/>
              </w:rPr>
              <w:t>10. Material Source</w:t>
            </w:r>
          </w:p>
        </w:tc>
      </w:tr>
      <w:tr w:rsidR="00C709C1" w14:paraId="54D5B636" w14:textId="77777777">
        <w:tc>
          <w:tcPr>
            <w:tcW w:w="4513" w:type="dxa"/>
          </w:tcPr>
          <w:p w14:paraId="66F0B155" w14:textId="77777777" w:rsidR="00C709C1" w:rsidRDefault="00254B98">
            <w:r>
              <w:rPr>
                <w:b/>
              </w:rPr>
              <w:t>Material source (e.g. Organization, seed stock source)</w:t>
            </w:r>
          </w:p>
        </w:tc>
        <w:tc>
          <w:tcPr>
            <w:tcW w:w="4513" w:type="dxa"/>
          </w:tcPr>
          <w:p w14:paraId="3ACFE6CA" w14:textId="0F0295DA" w:rsidR="00C709C1" w:rsidRDefault="00254B98">
            <w:sdt>
              <w:sdtPr>
                <w:alias w:val="appn:MaterialSource#appn:hasMaterialSource"/>
                <w:tag w:val="appn-materialsource-appn-hasmaterialsource"/>
                <w:id w:val="867097991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  <w:tr w:rsidR="00C709C1" w14:paraId="6B6EBE0B" w14:textId="77777777">
        <w:tc>
          <w:tcPr>
            <w:tcW w:w="4513" w:type="dxa"/>
          </w:tcPr>
          <w:p w14:paraId="25BC25DD" w14:textId="77777777" w:rsidR="00C709C1" w:rsidRDefault="00254B98">
            <w:r>
              <w:rPr>
                <w:b/>
              </w:rPr>
              <w:t>Material identifier(s) (accession or repository number)</w:t>
            </w:r>
          </w:p>
        </w:tc>
        <w:tc>
          <w:tcPr>
            <w:tcW w:w="4513" w:type="dxa"/>
          </w:tcPr>
          <w:p w14:paraId="3E054682" w14:textId="53D6B7BF" w:rsidR="00C709C1" w:rsidRDefault="00254B98">
            <w:sdt>
              <w:sdtPr>
                <w:alias w:val="appn:MaterialSource#schema:identifier"/>
                <w:tag w:val="appn-materialsource-schema-identifier"/>
                <w:id w:val="-3666629"/>
                <w:text/>
              </w:sdtPr>
              <w:sdtEndPr/>
              <w:sdtContent>
                <w:r w:rsidR="00BD7F44">
                  <w:t xml:space="preserve"> </w:t>
                </w:r>
              </w:sdtContent>
            </w:sdt>
          </w:p>
        </w:tc>
      </w:tr>
    </w:tbl>
    <w:p w14:paraId="127D9D84" w14:textId="77777777" w:rsidR="00C709C1" w:rsidRDefault="00C709C1"/>
    <w:p w14:paraId="78108B9E" w14:textId="77777777" w:rsidR="00C709C1" w:rsidRDefault="00254B98">
      <w:r>
        <w:rPr>
          <w:i/>
        </w:rPr>
        <w:t>For further enquiries contact rakesh.david@adelaide.edu.au of the APPN Data Team</w:t>
      </w:r>
    </w:p>
    <w:sectPr w:rsidR="00C709C1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F25C" w14:textId="77777777" w:rsidR="00254B98" w:rsidRDefault="00254B98">
      <w:pPr>
        <w:spacing w:after="0" w:line="240" w:lineRule="auto"/>
      </w:pPr>
      <w:r>
        <w:separator/>
      </w:r>
    </w:p>
  </w:endnote>
  <w:endnote w:type="continuationSeparator" w:id="0">
    <w:p w14:paraId="390C4AED" w14:textId="77777777" w:rsidR="00254B98" w:rsidRDefault="00254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869"/>
      <w:gridCol w:w="2170"/>
      <w:gridCol w:w="1988"/>
    </w:tblGrid>
    <w:tr w:rsidR="00C709C1" w14:paraId="4099A60A" w14:textId="77777777">
      <w:tc>
        <w:tcPr>
          <w:tcW w:w="0" w:type="auto"/>
        </w:tcPr>
        <w:p w14:paraId="01DA64A7" w14:textId="77777777" w:rsidR="00C709C1" w:rsidRDefault="00254B98">
          <w:r>
            <w:rPr>
              <w:sz w:val="18"/>
              <w:szCs w:val="18"/>
            </w:rPr>
            <w:t>APPN Booking Sheet Metadata</w:t>
          </w:r>
        </w:p>
      </w:tc>
      <w:tc>
        <w:tcPr>
          <w:tcW w:w="0" w:type="auto"/>
        </w:tcPr>
        <w:p w14:paraId="32540E12" w14:textId="77777777" w:rsidR="00C709C1" w:rsidRDefault="00254B98">
          <w:pPr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DATE \@ "dd MMM yyyy" </w:instrText>
          </w:r>
          <w:r w:rsidR="00E955C9">
            <w:rPr>
              <w:sz w:val="18"/>
              <w:szCs w:val="18"/>
            </w:rPr>
            <w:fldChar w:fldCharType="separate"/>
          </w:r>
          <w:r w:rsidR="00E955C9">
            <w:rPr>
              <w:noProof/>
              <w:sz w:val="18"/>
              <w:szCs w:val="18"/>
            </w:rPr>
            <w:t>21 Oct 2026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0" w:type="auto"/>
        </w:tcPr>
        <w:p w14:paraId="5DAC933E" w14:textId="77777777" w:rsidR="00C709C1" w:rsidRDefault="00254B98">
          <w:pPr>
            <w:jc w:val="right"/>
          </w:pPr>
          <w:r>
            <w:rPr>
              <w:sz w:val="18"/>
              <w:szCs w:val="18"/>
            </w:rPr>
            <w:t xml:space="preserve">Page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 w:rsidR="00E955C9">
            <w:rPr>
              <w:sz w:val="18"/>
              <w:szCs w:val="18"/>
            </w:rPr>
            <w:fldChar w:fldCharType="separate"/>
          </w:r>
          <w:r w:rsidR="00E955C9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 w:rsidR="00E955C9">
            <w:rPr>
              <w:sz w:val="18"/>
              <w:szCs w:val="18"/>
            </w:rPr>
            <w:fldChar w:fldCharType="separate"/>
          </w:r>
          <w:r w:rsidR="00E955C9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37F79" w14:textId="77777777" w:rsidR="00254B98" w:rsidRDefault="00254B98">
      <w:pPr>
        <w:spacing w:after="0" w:line="240" w:lineRule="auto"/>
      </w:pPr>
      <w:r>
        <w:separator/>
      </w:r>
    </w:p>
  </w:footnote>
  <w:footnote w:type="continuationSeparator" w:id="0">
    <w:p w14:paraId="00E561A3" w14:textId="77777777" w:rsidR="00254B98" w:rsidRDefault="00254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8" w:space="0" w:color="auto"/>
      </w:tblBorders>
      <w:tblLook w:val="04A0" w:firstRow="1" w:lastRow="0" w:firstColumn="1" w:lastColumn="0" w:noHBand="0" w:noVBand="1"/>
    </w:tblPr>
    <w:tblGrid>
      <w:gridCol w:w="8448"/>
      <w:gridCol w:w="579"/>
    </w:tblGrid>
    <w:tr w:rsidR="00C709C1" w14:paraId="6B58BBD8" w14:textId="77777777">
      <w:tc>
        <w:tcPr>
          <w:tcW w:w="0" w:type="auto"/>
        </w:tcPr>
        <w:p w14:paraId="4CF605EB" w14:textId="77777777" w:rsidR="00C709C1" w:rsidRDefault="00254B98">
          <w:r>
            <w:rPr>
              <w:noProof/>
            </w:rPr>
            <w:drawing>
              <wp:inline distT="0" distB="0" distL="0" distR="0" wp14:anchorId="5DD4249A" wp14:editId="2E8CFFFD">
                <wp:extent cx="1920156" cy="540000"/>
                <wp:effectExtent l="0" t="0" r="0" b="0"/>
                <wp:docPr id="1" name="Header Logo" descr="Head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Header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156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154DF911" w14:textId="77777777" w:rsidR="00C709C1" w:rsidRDefault="00C709C1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C1"/>
    <w:rsid w:val="0001003F"/>
    <w:rsid w:val="00254B98"/>
    <w:rsid w:val="0060243C"/>
    <w:rsid w:val="00BD7F44"/>
    <w:rsid w:val="00C709C1"/>
    <w:rsid w:val="00E9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51D0"/>
  <w15:docId w15:val="{F5BDF9C0-5C82-49D3-981B-DEEDFEF6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ppn:docxFormSpec xmlns:appn="https://schema.plantphenomics.org.au/docx-form">
Name or TitleformName: APPN_metadata_booking_example
title: "APPN Service Booking Metadata Example Form"
header_image: "/opt/logo/APPN_Logo_Transparent_medium.png"
header_text: ""
footer_text: "APPN Booking Sheet Metadata"
# Remove a certain number of rows from the table - N.B. leave as 1 .
section_count: "1" 
#  page note to before the table:
note_start: |
  This is a template generated Microsoft Word form showing the field names that match the metadata names 
  being used in APPN booking data collection.
  Please fill in the relevant details below.
#  page note to display under the table:
note: |
  For further enquiries contact rakesh.david@adelaide.edu.au of the APPN Data Team
rows:
  - type: section
    text: "1. Investigation"
    background: "#558B2F"
  - type: field
    name: appn:Investigation#schema:identifier
    control: text
    label: "Identifier (e.g. RAID www.raid.org or other)"
  - type: field
    name: appn:Investigation#schema:name
    control: text
    label: "Name or Title"
  - type: field
    name: appn:Investigation#schema:description
    control: richtext
    label: "Description"
  - type: section
    text: "2. Study"
    background: "#558B2F"
  - type: field
    name: appn:Study#schema:identifier
    control: text
    label: "Study Id (Internal Id, DOI or RAID)"
  - type: field
    name: appn:Study#schema:alternateName
    control: text
    label: "Alternate identifier (Internal Id)"
  - type: field
    name: appn:Study#schema:name
    control: text
    label: "Name or Title of study" 
  - type: field
    name: appn:Study#schema:description
    control: richtext
    label: "Description"
  - type: field
    name: appn:Study#schema:additionalType
    control: dropdown
    items: ["Academic", "Industiral", "Academic &amp; Industrial"]
    label: "Study type "
  - type: section
    text: "3. Person"
    background: "#558B2F"
  - type: field
    name: appn:Person#schema:givenName
    control: text
    label: "Given name"
  - type: field
    name: appn:Person#schema:familyName
    control: text
    label: "Family name"
  - type: field
    name: appn:Person#schema:identifier
    control: text
    label: "Id (ORCID)"
  - type: field
    name: appn:Person#schema:email
    control: text
    label: "Email"
  - type: field
    name: appn:Person#schema:jobTitle
    control: text
    label: "Job Title"
  - type: field
    name: appn:Person#schema:roleName
    control: text
    label: "Role name"
  - type: field
    name: appn:Person#schema:affiliation
    control: text
    label: "Affiliation"  
  - type: section
    text: "4. Organization"
    background: "#558B2F"
  - type: field
    name: schema:Organization#schema:legalName
    control: text
    label: "Organisation name" 
  - type: field
    name: schema:Organization#schema:identifier
    control: text
    label: "Organisation Id (ROR www.ror.org)" 
  - type: field
    name: schema:Organization#schema:legalAddress
    control: text
    label: "Address"
  - type: field
    name: schema:Organization#schema:roleName
    control: dropdown
    items: ["collaborator", "commercial partner", "industry partner"]
    label: "Role"
  - type: section
    text: "5. Grant"
    background: "#558B2F"
  - type: field
    name: schema:Grant#schema:name
    control: text
    label: "Grant name"
  - type: field
    name: schema:Grant#schema:identifier
    control: text
    label: "Grant Id"
  - type: field
    name: schema:Grant#schema:funder
    control: text
    label: "Funding body"
  - type: field
    name: schema:Grant#schema:fundedItem
    control: text
    label: "Funded item (person full name or study)"
  - type: field
    name: schema:Grant#schema:amount
    control: text
    label: "Grant ammount (AUD)"
  - type: section
    text: "6. Spatial Location"
    background: "#558B2F"
  - type: field
    name: appn:SpatialLocation#schema:name
    control: text
    label: "Site name"
  - type: field
    name: appn:SpatialLocation#schema:latitude
    control: text
    label: "Latitude"
  - type: field
    name: appn:SpatialLocation#schema:longitude
    control: text
    label: "Longitude"
  - type: field
    name: appn:SpatialLocation#schema:polygon
    control: text
    label: "Polygon (as a string)"
  - type: section
    text: "7. Growth Facility"
    background: "#558B2F"
  - type: field
    name: appn:GrowthFacility#schema:name
    control: text
    label: "Name (see www.id.plantphenomics.org.au/)"
  - type: field
    name: appn:GrowthFacility#appn:hasGrowthFacilityType
    control: text
    label: "GrowthFacility type (see https://vocabs.ardc.edu.au/vocabs/page/widget_explorer)"
  - type: section
    text: "8. Sensor - "
    background: "#558B2F"
  - type: field
    name: appn:Sensor#schema:name
    control: text
    label: "Sensor name (e.g. )"
  - type: field
    name: appn:Sensor#appn:hasSensorType
    control: text
    label: "Sensor type (e.g. )"
  - type: section
    text: "9. Biological Material"
    background: "#558B2F"
  - type: field
    name: appn:BiologicalMaterial#schema:name
    control: text
    label: "Name (common name)"
  - type: field
    name: appn:BiologicalMaterial#schema:identifier
    control: text
    label: "Id (from https://id.plantphenomics.org.au/) "
  - type: field
    name: appn:BiologicalMaterial#appn:scientificName
    control: text
    label: "Scientific name"
  - type: field
    name: appn:BiologicalMaterial#appn:cultivarEpithet
    control: text
    label: "Variety/cultivar name"
  - type: field
    name: appn:BiologicalMaterial#appn:hasPreprocessing
    control: text
    label: "Storage conditions"
  - type: field
    name: appn:BiologicalMaterial#appn:geneticallyModifiedStatus
    control: dropdown
    items: ["No", "Yes"]
    label: "Genetically modified"
  - type: field
    name: appn:BiologicalMaterial#appn:quarantineStatus
    control: dropdown
    items: ["quarantined", "not quarantined"]
    label: "Quarantine status"
  - type: section
    text: "10. Material Source"
    background: "#558B2F"
  - type: field
    name: appn:MaterialSource#appn:hasMaterialSource
    control: text
    label: "Material source (e.g. Organization, seed stock source) "
  - type: field
    name: appn:MaterialSource#schema:identifier
    control: text
    label: "Material identifier(s) (accession or repository number)"
</appn:docxFormSpec>
</file>

<file path=customXml/itemProps1.xml><?xml version="1.0" encoding="utf-8"?>
<ds:datastoreItem xmlns:ds="http://schemas.openxmlformats.org/officeDocument/2006/customXml" ds:itemID="{34833252-42AB-41E0-B650-7C7551CB2DE7}">
  <ds:schemaRefs>
    <ds:schemaRef ds:uri="https://schema.plantphenomics.org.au/docx-for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Charles Bowden</dc:creator>
  <cp:lastModifiedBy>Joshua Charles Bowden</cp:lastModifiedBy>
  <cp:revision>3</cp:revision>
  <dcterms:created xsi:type="dcterms:W3CDTF">2026-10-21T02:55:00Z</dcterms:created>
  <dcterms:modified xsi:type="dcterms:W3CDTF">2026-10-21T02:59:00Z</dcterms:modified>
</cp:coreProperties>
</file>