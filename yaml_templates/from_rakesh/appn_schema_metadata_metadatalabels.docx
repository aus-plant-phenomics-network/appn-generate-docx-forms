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8CEF" w14:textId="77777777" w:rsidR="000B36F6" w:rsidRDefault="000B36F6"/>
    <w:p w14:paraId="17658505" w14:textId="77777777" w:rsidR="000B36F6" w:rsidRDefault="00DE7B91">
      <w:pPr>
        <w:jc w:val="center"/>
      </w:pPr>
      <w:r>
        <w:rPr>
          <w:b/>
        </w:rPr>
        <w:t>APPN Service Booking Metadata Example Form</w:t>
      </w:r>
    </w:p>
    <w:p w14:paraId="2CACBC47" w14:textId="77777777" w:rsidR="000B36F6" w:rsidRDefault="00DE7B91">
      <w:r>
        <w:t>This is a template generated Microsoft Word form showing the field names that match the metadata names</w:t>
      </w:r>
      <w:r>
        <w:br/>
        <w:t>being used in APPN booking data collection.</w:t>
      </w:r>
      <w:r>
        <w:br/>
      </w:r>
      <w:r>
        <w:br/>
        <w:t>Please fill in the relevant details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506"/>
      </w:tblGrid>
      <w:tr w:rsidR="000B36F6" w14:paraId="49ECC876" w14:textId="77777777">
        <w:tc>
          <w:tcPr>
            <w:tcW w:w="0" w:type="auto"/>
            <w:gridSpan w:val="2"/>
            <w:shd w:val="clear" w:color="auto" w:fill="558B2F"/>
          </w:tcPr>
          <w:p w14:paraId="79BFB0C1" w14:textId="77777777" w:rsidR="000B36F6" w:rsidRDefault="00DE7B91">
            <w:r>
              <w:rPr>
                <w:b/>
                <w:color w:val="FFFFFF"/>
              </w:rPr>
              <w:t>1. Investigation</w:t>
            </w:r>
          </w:p>
        </w:tc>
      </w:tr>
      <w:tr w:rsidR="000B36F6" w14:paraId="293D9F3B" w14:textId="77777777">
        <w:tc>
          <w:tcPr>
            <w:tcW w:w="4513" w:type="dxa"/>
          </w:tcPr>
          <w:p w14:paraId="1BD32385" w14:textId="77777777" w:rsidR="000B36F6" w:rsidRDefault="00DE7B91">
            <w:proofErr w:type="gramStart"/>
            <w:r>
              <w:rPr>
                <w:b/>
              </w:rPr>
              <w:t>schema:identifier</w:t>
            </w:r>
            <w:proofErr w:type="gramEnd"/>
          </w:p>
        </w:tc>
        <w:tc>
          <w:tcPr>
            <w:tcW w:w="4513" w:type="dxa"/>
          </w:tcPr>
          <w:p w14:paraId="0E067831" w14:textId="7D3C046B" w:rsidR="000B36F6" w:rsidRDefault="00DE7B91">
            <w:sdt>
              <w:sdtPr>
                <w:alias w:val="appn:Investigation#schema:identifier"/>
                <w:tag w:val="appn-investigation-schema-identifier"/>
                <w:id w:val="1940709345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015CF90B" w14:textId="77777777">
        <w:tc>
          <w:tcPr>
            <w:tcW w:w="4513" w:type="dxa"/>
          </w:tcPr>
          <w:p w14:paraId="3C127373" w14:textId="77777777" w:rsidR="000B36F6" w:rsidRDefault="00DE7B91">
            <w:r>
              <w:rPr>
                <w:b/>
              </w:rPr>
              <w:t>schema:name</w:t>
            </w:r>
          </w:p>
        </w:tc>
        <w:tc>
          <w:tcPr>
            <w:tcW w:w="4513" w:type="dxa"/>
          </w:tcPr>
          <w:p w14:paraId="2AE3D487" w14:textId="61810508" w:rsidR="000B36F6" w:rsidRDefault="00DE7B91">
            <w:sdt>
              <w:sdtPr>
                <w:alias w:val="appn:Investigation#schema:name"/>
                <w:tag w:val="appn-investigation-schema-name"/>
                <w:id w:val="489917865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39042D4E" w14:textId="77777777">
        <w:tc>
          <w:tcPr>
            <w:tcW w:w="4513" w:type="dxa"/>
          </w:tcPr>
          <w:p w14:paraId="66CABEBC" w14:textId="77777777" w:rsidR="000B36F6" w:rsidRDefault="00DE7B91">
            <w:proofErr w:type="gramStart"/>
            <w:r>
              <w:rPr>
                <w:b/>
              </w:rPr>
              <w:t>schema:description</w:t>
            </w:r>
            <w:proofErr w:type="gramEnd"/>
          </w:p>
        </w:tc>
        <w:tc>
          <w:tcPr>
            <w:tcW w:w="4513" w:type="dxa"/>
          </w:tcPr>
          <w:p w14:paraId="0B0424CB" w14:textId="25AFF5B2" w:rsidR="000B36F6" w:rsidRDefault="00DE7B91">
            <w:sdt>
              <w:sdtPr>
                <w:alias w:val="appn:Investigation#schema:description"/>
                <w:tag w:val="appn-investigation-schema-description"/>
                <w:id w:val="-110055675"/>
                <w:showingPlcHdr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00BE2C45" w14:textId="77777777">
        <w:tc>
          <w:tcPr>
            <w:tcW w:w="0" w:type="auto"/>
            <w:gridSpan w:val="2"/>
            <w:shd w:val="clear" w:color="auto" w:fill="558B2F"/>
          </w:tcPr>
          <w:p w14:paraId="704ACD98" w14:textId="77777777" w:rsidR="000B36F6" w:rsidRDefault="00DE7B91">
            <w:r>
              <w:rPr>
                <w:b/>
                <w:color w:val="FFFFFF"/>
              </w:rPr>
              <w:t>2. Study</w:t>
            </w:r>
          </w:p>
        </w:tc>
      </w:tr>
      <w:tr w:rsidR="000B36F6" w14:paraId="0A997674" w14:textId="77777777">
        <w:tc>
          <w:tcPr>
            <w:tcW w:w="4513" w:type="dxa"/>
          </w:tcPr>
          <w:p w14:paraId="1AB503D9" w14:textId="77777777" w:rsidR="000B36F6" w:rsidRDefault="00DE7B91">
            <w:proofErr w:type="gramStart"/>
            <w:r>
              <w:rPr>
                <w:b/>
              </w:rPr>
              <w:t>schema:identifier</w:t>
            </w:r>
            <w:proofErr w:type="gramEnd"/>
          </w:p>
        </w:tc>
        <w:tc>
          <w:tcPr>
            <w:tcW w:w="4513" w:type="dxa"/>
          </w:tcPr>
          <w:p w14:paraId="2D6158D4" w14:textId="6A7167A8" w:rsidR="000B36F6" w:rsidRDefault="00DE7B91">
            <w:sdt>
              <w:sdtPr>
                <w:alias w:val="appn:Study#schema:identifier"/>
                <w:tag w:val="appn-study-schema-identifier"/>
                <w:id w:val="-1234157633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511BC638" w14:textId="77777777">
        <w:tc>
          <w:tcPr>
            <w:tcW w:w="4513" w:type="dxa"/>
          </w:tcPr>
          <w:p w14:paraId="3C61E92A" w14:textId="77777777" w:rsidR="000B36F6" w:rsidRDefault="00DE7B91">
            <w:proofErr w:type="gramStart"/>
            <w:r>
              <w:rPr>
                <w:b/>
              </w:rPr>
              <w:t>schema:alternateName</w:t>
            </w:r>
            <w:proofErr w:type="gramEnd"/>
          </w:p>
        </w:tc>
        <w:tc>
          <w:tcPr>
            <w:tcW w:w="4513" w:type="dxa"/>
          </w:tcPr>
          <w:p w14:paraId="133AC81D" w14:textId="1BA28880" w:rsidR="000B36F6" w:rsidRDefault="00DE7B91">
            <w:sdt>
              <w:sdtPr>
                <w:alias w:val="appn:Study#schema:alternateName"/>
                <w:tag w:val="appn-study-schema-alternatename"/>
                <w:id w:val="-794671910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344338EF" w14:textId="77777777">
        <w:tc>
          <w:tcPr>
            <w:tcW w:w="4513" w:type="dxa"/>
          </w:tcPr>
          <w:p w14:paraId="31902956" w14:textId="77777777" w:rsidR="000B36F6" w:rsidRDefault="00DE7B91">
            <w:r>
              <w:rPr>
                <w:b/>
              </w:rPr>
              <w:t>schema:name</w:t>
            </w:r>
          </w:p>
        </w:tc>
        <w:tc>
          <w:tcPr>
            <w:tcW w:w="4513" w:type="dxa"/>
          </w:tcPr>
          <w:p w14:paraId="028E9DAA" w14:textId="455B62A1" w:rsidR="000B36F6" w:rsidRDefault="00DE7B91">
            <w:sdt>
              <w:sdtPr>
                <w:alias w:val="appn:Study#schema:name"/>
                <w:tag w:val="appn-study-schema-name"/>
                <w:id w:val="-1253658687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5B7DEA5E" w14:textId="77777777">
        <w:tc>
          <w:tcPr>
            <w:tcW w:w="4513" w:type="dxa"/>
          </w:tcPr>
          <w:p w14:paraId="11EBE8D2" w14:textId="77777777" w:rsidR="000B36F6" w:rsidRDefault="00DE7B91">
            <w:proofErr w:type="gramStart"/>
            <w:r>
              <w:rPr>
                <w:b/>
              </w:rPr>
              <w:t>schema:description</w:t>
            </w:r>
            <w:proofErr w:type="gramEnd"/>
          </w:p>
        </w:tc>
        <w:tc>
          <w:tcPr>
            <w:tcW w:w="4513" w:type="dxa"/>
          </w:tcPr>
          <w:sdt>
            <w:sdtPr>
              <w:alias w:val="appn:Study#schema:description"/>
              <w:tag w:val="appn-study-schema-description"/>
              <w:id w:val="-248505995"/>
              <w:showingPlcHdr/>
            </w:sdtPr>
            <w:sdtEndPr/>
            <w:sdtContent>
              <w:p w14:paraId="224F690D" w14:textId="74814385" w:rsidR="000B36F6" w:rsidRDefault="001A5898">
                <w:r>
                  <w:t xml:space="preserve">     </w:t>
                </w:r>
              </w:p>
            </w:sdtContent>
          </w:sdt>
        </w:tc>
      </w:tr>
      <w:tr w:rsidR="000B36F6" w14:paraId="216D5FF3" w14:textId="77777777">
        <w:tc>
          <w:tcPr>
            <w:tcW w:w="4513" w:type="dxa"/>
          </w:tcPr>
          <w:p w14:paraId="0894FF67" w14:textId="77777777" w:rsidR="000B36F6" w:rsidRDefault="00DE7B91">
            <w:proofErr w:type="gramStart"/>
            <w:r>
              <w:rPr>
                <w:b/>
              </w:rPr>
              <w:t>schema:additionalType</w:t>
            </w:r>
            <w:proofErr w:type="gramEnd"/>
          </w:p>
        </w:tc>
        <w:tc>
          <w:tcPr>
            <w:tcW w:w="4513" w:type="dxa"/>
          </w:tcPr>
          <w:p w14:paraId="5716D16E" w14:textId="14AFCCCB" w:rsidR="000B36F6" w:rsidRDefault="00DE7B91">
            <w:sdt>
              <w:sdtPr>
                <w:alias w:val="appn:Study#schema:additionalType"/>
                <w:tag w:val="appn-study-schema-additionaltype"/>
                <w:id w:val="-192236827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27E1404D" w14:textId="77777777">
        <w:tc>
          <w:tcPr>
            <w:tcW w:w="0" w:type="auto"/>
            <w:gridSpan w:val="2"/>
            <w:shd w:val="clear" w:color="auto" w:fill="558B2F"/>
          </w:tcPr>
          <w:p w14:paraId="7C06B1D5" w14:textId="77777777" w:rsidR="000B36F6" w:rsidRDefault="00DE7B91">
            <w:r>
              <w:rPr>
                <w:b/>
                <w:color w:val="FFFFFF"/>
              </w:rPr>
              <w:t>3. Person</w:t>
            </w:r>
          </w:p>
        </w:tc>
      </w:tr>
      <w:tr w:rsidR="000B36F6" w14:paraId="60D7D72D" w14:textId="77777777">
        <w:tc>
          <w:tcPr>
            <w:tcW w:w="4513" w:type="dxa"/>
          </w:tcPr>
          <w:p w14:paraId="076C90A2" w14:textId="77777777" w:rsidR="000B36F6" w:rsidRDefault="00DE7B91">
            <w:proofErr w:type="gramStart"/>
            <w:r>
              <w:rPr>
                <w:b/>
              </w:rPr>
              <w:t>schema:givenName</w:t>
            </w:r>
            <w:proofErr w:type="gramEnd"/>
          </w:p>
        </w:tc>
        <w:tc>
          <w:tcPr>
            <w:tcW w:w="4513" w:type="dxa"/>
          </w:tcPr>
          <w:p w14:paraId="6AF55557" w14:textId="3750573F" w:rsidR="000B36F6" w:rsidRDefault="00DE7B91">
            <w:sdt>
              <w:sdtPr>
                <w:alias w:val="appn:Person#schema:givenName"/>
                <w:tag w:val="appn-person-schema-givenname"/>
                <w:id w:val="1753555460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349FDE69" w14:textId="77777777">
        <w:tc>
          <w:tcPr>
            <w:tcW w:w="4513" w:type="dxa"/>
          </w:tcPr>
          <w:p w14:paraId="5366BAD4" w14:textId="77777777" w:rsidR="000B36F6" w:rsidRDefault="00DE7B91">
            <w:proofErr w:type="gramStart"/>
            <w:r>
              <w:rPr>
                <w:b/>
              </w:rPr>
              <w:t>schema:familyName</w:t>
            </w:r>
            <w:proofErr w:type="gramEnd"/>
          </w:p>
        </w:tc>
        <w:tc>
          <w:tcPr>
            <w:tcW w:w="4513" w:type="dxa"/>
          </w:tcPr>
          <w:p w14:paraId="271A3CEC" w14:textId="202FDB03" w:rsidR="000B36F6" w:rsidRDefault="00DE7B91">
            <w:sdt>
              <w:sdtPr>
                <w:alias w:val="appn:Person#schema:familyName"/>
                <w:tag w:val="appn-person-schema-familyname"/>
                <w:id w:val="1142852474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5265C0F9" w14:textId="77777777">
        <w:tc>
          <w:tcPr>
            <w:tcW w:w="4513" w:type="dxa"/>
          </w:tcPr>
          <w:p w14:paraId="74243038" w14:textId="77777777" w:rsidR="000B36F6" w:rsidRDefault="00DE7B91">
            <w:proofErr w:type="gramStart"/>
            <w:r>
              <w:rPr>
                <w:b/>
              </w:rPr>
              <w:t>schema:identifier</w:t>
            </w:r>
            <w:proofErr w:type="gramEnd"/>
          </w:p>
        </w:tc>
        <w:tc>
          <w:tcPr>
            <w:tcW w:w="4513" w:type="dxa"/>
          </w:tcPr>
          <w:p w14:paraId="2B5AB886" w14:textId="66F1D4BC" w:rsidR="000B36F6" w:rsidRDefault="00DE7B91">
            <w:sdt>
              <w:sdtPr>
                <w:alias w:val="appn:Person#schema:identifier"/>
                <w:tag w:val="appn-person-schema-identifier"/>
                <w:id w:val="861861454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5CD1D531" w14:textId="77777777">
        <w:tc>
          <w:tcPr>
            <w:tcW w:w="4513" w:type="dxa"/>
          </w:tcPr>
          <w:p w14:paraId="24A8F78F" w14:textId="77777777" w:rsidR="000B36F6" w:rsidRDefault="00DE7B91">
            <w:proofErr w:type="gramStart"/>
            <w:r>
              <w:rPr>
                <w:b/>
              </w:rPr>
              <w:t>schema:email</w:t>
            </w:r>
            <w:proofErr w:type="gramEnd"/>
          </w:p>
        </w:tc>
        <w:tc>
          <w:tcPr>
            <w:tcW w:w="4513" w:type="dxa"/>
          </w:tcPr>
          <w:p w14:paraId="012E0065" w14:textId="667B178C" w:rsidR="000B36F6" w:rsidRDefault="00DE7B91">
            <w:sdt>
              <w:sdtPr>
                <w:alias w:val="appn:Person#schema:email"/>
                <w:tag w:val="appn-person-schema-email"/>
                <w:id w:val="-2082829047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75E0BC17" w14:textId="77777777">
        <w:tc>
          <w:tcPr>
            <w:tcW w:w="4513" w:type="dxa"/>
          </w:tcPr>
          <w:p w14:paraId="78ECA2F9" w14:textId="77777777" w:rsidR="000B36F6" w:rsidRDefault="00DE7B91">
            <w:proofErr w:type="gramStart"/>
            <w:r>
              <w:rPr>
                <w:b/>
              </w:rPr>
              <w:t>schema:jobTitle</w:t>
            </w:r>
            <w:proofErr w:type="gramEnd"/>
          </w:p>
        </w:tc>
        <w:tc>
          <w:tcPr>
            <w:tcW w:w="4513" w:type="dxa"/>
          </w:tcPr>
          <w:p w14:paraId="29351E86" w14:textId="1B433B3D" w:rsidR="000B36F6" w:rsidRDefault="00DE7B91">
            <w:sdt>
              <w:sdtPr>
                <w:alias w:val="appn:Person#schema:jobTitle"/>
                <w:tag w:val="appn-person-schema-jobtitle"/>
                <w:id w:val="-299298091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7C0A2818" w14:textId="77777777">
        <w:tc>
          <w:tcPr>
            <w:tcW w:w="4513" w:type="dxa"/>
          </w:tcPr>
          <w:p w14:paraId="499CAE26" w14:textId="77777777" w:rsidR="000B36F6" w:rsidRDefault="00DE7B91">
            <w:proofErr w:type="gramStart"/>
            <w:r>
              <w:rPr>
                <w:b/>
              </w:rPr>
              <w:t>schema:roleName</w:t>
            </w:r>
            <w:proofErr w:type="gramEnd"/>
          </w:p>
        </w:tc>
        <w:tc>
          <w:tcPr>
            <w:tcW w:w="4513" w:type="dxa"/>
          </w:tcPr>
          <w:p w14:paraId="1AD1C1F2" w14:textId="7D4463C8" w:rsidR="000B36F6" w:rsidRDefault="00DE7B91">
            <w:sdt>
              <w:sdtPr>
                <w:alias w:val="appn:Person#schema:roleName"/>
                <w:tag w:val="appn-person-schema-rolename"/>
                <w:id w:val="-945000652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042306C1" w14:textId="77777777">
        <w:tc>
          <w:tcPr>
            <w:tcW w:w="4513" w:type="dxa"/>
          </w:tcPr>
          <w:p w14:paraId="2CB10FFD" w14:textId="77777777" w:rsidR="000B36F6" w:rsidRDefault="00DE7B91">
            <w:proofErr w:type="gramStart"/>
            <w:r>
              <w:rPr>
                <w:b/>
              </w:rPr>
              <w:t>schema:affiliation</w:t>
            </w:r>
            <w:proofErr w:type="gramEnd"/>
          </w:p>
        </w:tc>
        <w:tc>
          <w:tcPr>
            <w:tcW w:w="4513" w:type="dxa"/>
          </w:tcPr>
          <w:p w14:paraId="1FBF2CB6" w14:textId="43B4DA94" w:rsidR="000B36F6" w:rsidRDefault="00DE7B91">
            <w:sdt>
              <w:sdtPr>
                <w:alias w:val="appn:Person#schema:affiliation"/>
                <w:tag w:val="appn-person-schema-affiliation"/>
                <w:id w:val="2010941537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3DFD522E" w14:textId="77777777">
        <w:tc>
          <w:tcPr>
            <w:tcW w:w="0" w:type="auto"/>
            <w:gridSpan w:val="2"/>
            <w:shd w:val="clear" w:color="auto" w:fill="558B2F"/>
          </w:tcPr>
          <w:p w14:paraId="4EC6DC46" w14:textId="77777777" w:rsidR="000B36F6" w:rsidRDefault="00DE7B91">
            <w:r>
              <w:rPr>
                <w:b/>
                <w:color w:val="FFFFFF"/>
              </w:rPr>
              <w:t>4. Organization</w:t>
            </w:r>
          </w:p>
        </w:tc>
      </w:tr>
      <w:tr w:rsidR="000B36F6" w14:paraId="26DECC4D" w14:textId="77777777">
        <w:tc>
          <w:tcPr>
            <w:tcW w:w="4513" w:type="dxa"/>
          </w:tcPr>
          <w:p w14:paraId="3A468601" w14:textId="77777777" w:rsidR="000B36F6" w:rsidRDefault="00DE7B91">
            <w:proofErr w:type="gramStart"/>
            <w:r>
              <w:rPr>
                <w:b/>
              </w:rPr>
              <w:t>schema:legalName</w:t>
            </w:r>
            <w:proofErr w:type="gramEnd"/>
          </w:p>
        </w:tc>
        <w:tc>
          <w:tcPr>
            <w:tcW w:w="4513" w:type="dxa"/>
          </w:tcPr>
          <w:p w14:paraId="3E8F9F4B" w14:textId="0C324167" w:rsidR="000B36F6" w:rsidRDefault="00DE7B91">
            <w:sdt>
              <w:sdtPr>
                <w:alias w:val="schema:Organization#schema:legalName"/>
                <w:tag w:val="schema-organization-schema-legalname"/>
                <w:id w:val="1448973717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1C3108B9" w14:textId="77777777">
        <w:tc>
          <w:tcPr>
            <w:tcW w:w="4513" w:type="dxa"/>
          </w:tcPr>
          <w:p w14:paraId="4C506776" w14:textId="77777777" w:rsidR="000B36F6" w:rsidRDefault="00DE7B91">
            <w:proofErr w:type="gramStart"/>
            <w:r>
              <w:rPr>
                <w:b/>
              </w:rPr>
              <w:t>schema:identifier</w:t>
            </w:r>
            <w:proofErr w:type="gramEnd"/>
          </w:p>
        </w:tc>
        <w:tc>
          <w:tcPr>
            <w:tcW w:w="4513" w:type="dxa"/>
          </w:tcPr>
          <w:p w14:paraId="439DEA44" w14:textId="7F03B387" w:rsidR="000B36F6" w:rsidRDefault="00DE7B91">
            <w:sdt>
              <w:sdtPr>
                <w:alias w:val="schema:Organization#schema:identifier"/>
                <w:tag w:val="schema-organization-schema-identifier"/>
                <w:id w:val="-483845929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674C17F9" w14:textId="77777777">
        <w:tc>
          <w:tcPr>
            <w:tcW w:w="4513" w:type="dxa"/>
          </w:tcPr>
          <w:p w14:paraId="202868C4" w14:textId="77777777" w:rsidR="000B36F6" w:rsidRDefault="00DE7B91">
            <w:proofErr w:type="gramStart"/>
            <w:r>
              <w:rPr>
                <w:b/>
              </w:rPr>
              <w:t>schema:legalAddress</w:t>
            </w:r>
            <w:proofErr w:type="gramEnd"/>
          </w:p>
        </w:tc>
        <w:tc>
          <w:tcPr>
            <w:tcW w:w="4513" w:type="dxa"/>
          </w:tcPr>
          <w:p w14:paraId="4947EC96" w14:textId="77777777" w:rsidR="000B36F6" w:rsidRDefault="00DE7B91">
            <w:sdt>
              <w:sdtPr>
                <w:alias w:val="schema:Organization#schema:legalAddress"/>
                <w:tag w:val="schema-organization-schema-legaladdress"/>
                <w:id w:val="1115568699"/>
                <w:text/>
              </w:sdtPr>
              <w:sdtEndPr/>
              <w:sdtContent/>
            </w:sdt>
          </w:p>
        </w:tc>
      </w:tr>
      <w:tr w:rsidR="000B36F6" w14:paraId="09E2EA05" w14:textId="77777777">
        <w:tc>
          <w:tcPr>
            <w:tcW w:w="4513" w:type="dxa"/>
          </w:tcPr>
          <w:p w14:paraId="6D40915B" w14:textId="77777777" w:rsidR="000B36F6" w:rsidRDefault="00DE7B91">
            <w:proofErr w:type="gramStart"/>
            <w:r>
              <w:rPr>
                <w:b/>
              </w:rPr>
              <w:t>schema:roleName</w:t>
            </w:r>
            <w:proofErr w:type="gramEnd"/>
          </w:p>
        </w:tc>
        <w:tc>
          <w:tcPr>
            <w:tcW w:w="4513" w:type="dxa"/>
          </w:tcPr>
          <w:p w14:paraId="61155175" w14:textId="77777777" w:rsidR="000B36F6" w:rsidRDefault="00DE7B91">
            <w:sdt>
              <w:sdtPr>
                <w:alias w:val="schema:Organization#schema:roleName"/>
                <w:tag w:val="schema-organization-schema-rolename"/>
                <w:id w:val="836730161"/>
                <w:text/>
              </w:sdtPr>
              <w:sdtEndPr/>
              <w:sdtContent/>
            </w:sdt>
          </w:p>
        </w:tc>
      </w:tr>
      <w:tr w:rsidR="000B36F6" w14:paraId="5090920B" w14:textId="77777777">
        <w:tc>
          <w:tcPr>
            <w:tcW w:w="0" w:type="auto"/>
            <w:gridSpan w:val="2"/>
            <w:shd w:val="clear" w:color="auto" w:fill="558B2F"/>
          </w:tcPr>
          <w:p w14:paraId="61388699" w14:textId="77777777" w:rsidR="000B36F6" w:rsidRDefault="00DE7B91">
            <w:r>
              <w:rPr>
                <w:b/>
                <w:color w:val="FFFFFF"/>
              </w:rPr>
              <w:t>5. Grant</w:t>
            </w:r>
          </w:p>
        </w:tc>
      </w:tr>
      <w:tr w:rsidR="000B36F6" w14:paraId="089F942C" w14:textId="77777777">
        <w:tc>
          <w:tcPr>
            <w:tcW w:w="4513" w:type="dxa"/>
          </w:tcPr>
          <w:p w14:paraId="553F9081" w14:textId="77777777" w:rsidR="000B36F6" w:rsidRDefault="00DE7B91">
            <w:r>
              <w:rPr>
                <w:b/>
              </w:rPr>
              <w:t>schema:name</w:t>
            </w:r>
          </w:p>
        </w:tc>
        <w:tc>
          <w:tcPr>
            <w:tcW w:w="4513" w:type="dxa"/>
          </w:tcPr>
          <w:p w14:paraId="02977CE8" w14:textId="77777777" w:rsidR="000B36F6" w:rsidRDefault="00DE7B91">
            <w:sdt>
              <w:sdtPr>
                <w:alias w:val="schema:Grant#schema:name"/>
                <w:tag w:val="schema-grant-schema-name"/>
                <w:id w:val="635918575"/>
                <w:text/>
              </w:sdtPr>
              <w:sdtEndPr/>
              <w:sdtContent/>
            </w:sdt>
          </w:p>
        </w:tc>
      </w:tr>
      <w:tr w:rsidR="000B36F6" w14:paraId="26DB1728" w14:textId="77777777">
        <w:tc>
          <w:tcPr>
            <w:tcW w:w="4513" w:type="dxa"/>
          </w:tcPr>
          <w:p w14:paraId="6D03FED3" w14:textId="77777777" w:rsidR="000B36F6" w:rsidRDefault="00DE7B91">
            <w:proofErr w:type="gramStart"/>
            <w:r>
              <w:rPr>
                <w:b/>
              </w:rPr>
              <w:t>schema:identifier</w:t>
            </w:r>
            <w:proofErr w:type="gramEnd"/>
          </w:p>
        </w:tc>
        <w:tc>
          <w:tcPr>
            <w:tcW w:w="4513" w:type="dxa"/>
          </w:tcPr>
          <w:p w14:paraId="4D53E73E" w14:textId="028272F6" w:rsidR="000B36F6" w:rsidRDefault="00DE7B91">
            <w:sdt>
              <w:sdtPr>
                <w:alias w:val="schema:Grant#schema:identifier"/>
                <w:tag w:val="schema-grant-schema-identifier"/>
                <w:id w:val="724721938"/>
                <w:showingPlcHdr/>
                <w:text/>
              </w:sdtPr>
              <w:sdtEndPr/>
              <w:sdtContent>
                <w:r w:rsidR="001A5898">
                  <w:t xml:space="preserve">     </w:t>
                </w:r>
              </w:sdtContent>
            </w:sdt>
          </w:p>
        </w:tc>
      </w:tr>
      <w:tr w:rsidR="000B36F6" w14:paraId="191CC582" w14:textId="77777777">
        <w:tc>
          <w:tcPr>
            <w:tcW w:w="4513" w:type="dxa"/>
          </w:tcPr>
          <w:p w14:paraId="3E142702" w14:textId="77777777" w:rsidR="000B36F6" w:rsidRDefault="00DE7B91">
            <w:proofErr w:type="gramStart"/>
            <w:r>
              <w:rPr>
                <w:b/>
              </w:rPr>
              <w:t>schema:funder</w:t>
            </w:r>
            <w:proofErr w:type="gramEnd"/>
          </w:p>
        </w:tc>
        <w:tc>
          <w:tcPr>
            <w:tcW w:w="4513" w:type="dxa"/>
          </w:tcPr>
          <w:p w14:paraId="26294A86" w14:textId="77777777" w:rsidR="000B36F6" w:rsidRDefault="00DE7B91">
            <w:sdt>
              <w:sdtPr>
                <w:alias w:val="schema:Grant#schema:funder"/>
                <w:tag w:val="schema-grant-schema-funder"/>
                <w:id w:val="888767048"/>
                <w:text/>
              </w:sdtPr>
              <w:sdtEndPr/>
              <w:sdtContent/>
            </w:sdt>
          </w:p>
        </w:tc>
      </w:tr>
      <w:tr w:rsidR="000B36F6" w14:paraId="0B72288B" w14:textId="77777777">
        <w:tc>
          <w:tcPr>
            <w:tcW w:w="4513" w:type="dxa"/>
          </w:tcPr>
          <w:p w14:paraId="7FD1C2FF" w14:textId="77777777" w:rsidR="000B36F6" w:rsidRDefault="00DE7B91">
            <w:proofErr w:type="gramStart"/>
            <w:r>
              <w:rPr>
                <w:b/>
              </w:rPr>
              <w:t>schema:fundedItem</w:t>
            </w:r>
            <w:proofErr w:type="gramEnd"/>
          </w:p>
        </w:tc>
        <w:tc>
          <w:tcPr>
            <w:tcW w:w="4513" w:type="dxa"/>
          </w:tcPr>
          <w:p w14:paraId="2D32A860" w14:textId="77777777" w:rsidR="000B36F6" w:rsidRDefault="00DE7B91">
            <w:sdt>
              <w:sdtPr>
                <w:alias w:val="schema:Grant#schema:fundedItem"/>
                <w:tag w:val="schema-grant-schema-fundeditem"/>
                <w:id w:val="1380817498"/>
                <w:text/>
              </w:sdtPr>
              <w:sdtEndPr/>
              <w:sdtContent/>
            </w:sdt>
          </w:p>
        </w:tc>
      </w:tr>
      <w:tr w:rsidR="000B36F6" w14:paraId="33D6BEEF" w14:textId="77777777">
        <w:tc>
          <w:tcPr>
            <w:tcW w:w="4513" w:type="dxa"/>
          </w:tcPr>
          <w:p w14:paraId="358A22C8" w14:textId="77777777" w:rsidR="000B36F6" w:rsidRDefault="00DE7B91">
            <w:proofErr w:type="gramStart"/>
            <w:r>
              <w:rPr>
                <w:b/>
              </w:rPr>
              <w:t>schema:amount</w:t>
            </w:r>
            <w:proofErr w:type="gramEnd"/>
          </w:p>
        </w:tc>
        <w:tc>
          <w:tcPr>
            <w:tcW w:w="4513" w:type="dxa"/>
          </w:tcPr>
          <w:p w14:paraId="0F6514AC" w14:textId="77777777" w:rsidR="000B36F6" w:rsidRDefault="00DE7B91">
            <w:sdt>
              <w:sdtPr>
                <w:alias w:val="schema:Grant#schema:amount"/>
                <w:tag w:val="schema-grant-schema-amount"/>
                <w:id w:val="-569885645"/>
                <w:text/>
              </w:sdtPr>
              <w:sdtEndPr/>
              <w:sdtContent/>
            </w:sdt>
          </w:p>
        </w:tc>
      </w:tr>
      <w:tr w:rsidR="000B36F6" w14:paraId="35CBB19A" w14:textId="77777777">
        <w:tc>
          <w:tcPr>
            <w:tcW w:w="0" w:type="auto"/>
            <w:gridSpan w:val="2"/>
            <w:shd w:val="clear" w:color="auto" w:fill="558B2F"/>
          </w:tcPr>
          <w:p w14:paraId="5067B65B" w14:textId="77777777" w:rsidR="000B36F6" w:rsidRDefault="00DE7B91">
            <w:r>
              <w:rPr>
                <w:b/>
                <w:color w:val="FFFFFF"/>
              </w:rPr>
              <w:t>6. Spatial Location</w:t>
            </w:r>
          </w:p>
        </w:tc>
      </w:tr>
      <w:tr w:rsidR="000B36F6" w14:paraId="4F0FDF88" w14:textId="77777777">
        <w:tc>
          <w:tcPr>
            <w:tcW w:w="4513" w:type="dxa"/>
          </w:tcPr>
          <w:p w14:paraId="6269340A" w14:textId="77777777" w:rsidR="000B36F6" w:rsidRDefault="00DE7B91">
            <w:r>
              <w:rPr>
                <w:b/>
              </w:rPr>
              <w:t>schema:name</w:t>
            </w:r>
          </w:p>
        </w:tc>
        <w:tc>
          <w:tcPr>
            <w:tcW w:w="4513" w:type="dxa"/>
          </w:tcPr>
          <w:p w14:paraId="78FE4E54" w14:textId="77777777" w:rsidR="000B36F6" w:rsidRDefault="00DE7B91">
            <w:sdt>
              <w:sdtPr>
                <w:alias w:val="appn:SpatialLocation#schema:name"/>
                <w:tag w:val="appn-spatiallocation-schema-name"/>
                <w:id w:val="-914322713"/>
                <w:text/>
              </w:sdtPr>
              <w:sdtEndPr/>
              <w:sdtContent/>
            </w:sdt>
          </w:p>
        </w:tc>
      </w:tr>
      <w:tr w:rsidR="000B36F6" w14:paraId="37E3E166" w14:textId="77777777">
        <w:tc>
          <w:tcPr>
            <w:tcW w:w="4513" w:type="dxa"/>
          </w:tcPr>
          <w:p w14:paraId="2EFF375A" w14:textId="77777777" w:rsidR="000B36F6" w:rsidRDefault="00DE7B91">
            <w:proofErr w:type="gramStart"/>
            <w:r>
              <w:rPr>
                <w:b/>
              </w:rPr>
              <w:t>schema:latitude</w:t>
            </w:r>
            <w:proofErr w:type="gramEnd"/>
          </w:p>
        </w:tc>
        <w:tc>
          <w:tcPr>
            <w:tcW w:w="4513" w:type="dxa"/>
          </w:tcPr>
          <w:p w14:paraId="0FFB5476" w14:textId="77777777" w:rsidR="000B36F6" w:rsidRDefault="00DE7B91">
            <w:sdt>
              <w:sdtPr>
                <w:alias w:val="appn:SpatialLocation#schema:latitude"/>
                <w:tag w:val="appn-spatiallocation-schema-latitude"/>
                <w:id w:val="326336724"/>
                <w:text/>
              </w:sdtPr>
              <w:sdtEndPr/>
              <w:sdtContent/>
            </w:sdt>
          </w:p>
        </w:tc>
      </w:tr>
      <w:tr w:rsidR="000B36F6" w14:paraId="1A70CDF0" w14:textId="77777777">
        <w:tc>
          <w:tcPr>
            <w:tcW w:w="4513" w:type="dxa"/>
          </w:tcPr>
          <w:p w14:paraId="3C4AD82D" w14:textId="77777777" w:rsidR="000B36F6" w:rsidRDefault="00DE7B91">
            <w:proofErr w:type="gramStart"/>
            <w:r>
              <w:rPr>
                <w:b/>
              </w:rPr>
              <w:t>schema:longitude</w:t>
            </w:r>
            <w:proofErr w:type="gramEnd"/>
          </w:p>
        </w:tc>
        <w:tc>
          <w:tcPr>
            <w:tcW w:w="4513" w:type="dxa"/>
          </w:tcPr>
          <w:p w14:paraId="1E541330" w14:textId="77777777" w:rsidR="000B36F6" w:rsidRDefault="00DE7B91">
            <w:sdt>
              <w:sdtPr>
                <w:alias w:val="appn:SpatialLocation#schema:longitude"/>
                <w:tag w:val="appn-spatiallocation-schema-longitude"/>
                <w:id w:val="-1405911681"/>
                <w:text/>
              </w:sdtPr>
              <w:sdtEndPr/>
              <w:sdtContent/>
            </w:sdt>
          </w:p>
        </w:tc>
      </w:tr>
      <w:tr w:rsidR="000B36F6" w14:paraId="5C9A7CA5" w14:textId="77777777">
        <w:tc>
          <w:tcPr>
            <w:tcW w:w="4513" w:type="dxa"/>
          </w:tcPr>
          <w:p w14:paraId="74993E2F" w14:textId="77777777" w:rsidR="000B36F6" w:rsidRDefault="00DE7B91">
            <w:proofErr w:type="gramStart"/>
            <w:r>
              <w:rPr>
                <w:b/>
              </w:rPr>
              <w:t>schema:polygon</w:t>
            </w:r>
            <w:proofErr w:type="gramEnd"/>
          </w:p>
        </w:tc>
        <w:tc>
          <w:tcPr>
            <w:tcW w:w="4513" w:type="dxa"/>
          </w:tcPr>
          <w:p w14:paraId="35F394A6" w14:textId="77777777" w:rsidR="000B36F6" w:rsidRDefault="00DE7B91">
            <w:sdt>
              <w:sdtPr>
                <w:alias w:val="appn:SpatialLocation#schema:polygon"/>
                <w:tag w:val="appn-spatiallocation-schema-polygon"/>
                <w:id w:val="-623076979"/>
                <w:text/>
              </w:sdtPr>
              <w:sdtEndPr/>
              <w:sdtContent/>
            </w:sdt>
          </w:p>
        </w:tc>
      </w:tr>
      <w:tr w:rsidR="000B36F6" w14:paraId="535DA31C" w14:textId="77777777">
        <w:tc>
          <w:tcPr>
            <w:tcW w:w="0" w:type="auto"/>
            <w:gridSpan w:val="2"/>
            <w:shd w:val="clear" w:color="auto" w:fill="558B2F"/>
          </w:tcPr>
          <w:p w14:paraId="2DACA5B4" w14:textId="77777777" w:rsidR="000B36F6" w:rsidRDefault="00DE7B91">
            <w:r>
              <w:rPr>
                <w:b/>
                <w:color w:val="FFFFFF"/>
              </w:rPr>
              <w:t>7. Growth Facility</w:t>
            </w:r>
          </w:p>
        </w:tc>
      </w:tr>
      <w:tr w:rsidR="000B36F6" w14:paraId="072EAF22" w14:textId="77777777">
        <w:tc>
          <w:tcPr>
            <w:tcW w:w="4513" w:type="dxa"/>
          </w:tcPr>
          <w:p w14:paraId="4A475644" w14:textId="77777777" w:rsidR="000B36F6" w:rsidRDefault="00DE7B91">
            <w:r>
              <w:rPr>
                <w:b/>
              </w:rPr>
              <w:t>schema:name</w:t>
            </w:r>
          </w:p>
        </w:tc>
        <w:tc>
          <w:tcPr>
            <w:tcW w:w="4513" w:type="dxa"/>
          </w:tcPr>
          <w:p w14:paraId="2DC55A87" w14:textId="77777777" w:rsidR="000B36F6" w:rsidRDefault="00DE7B91">
            <w:sdt>
              <w:sdtPr>
                <w:alias w:val="appn:GrowthFacility#schema:name"/>
                <w:tag w:val="appn-growthfacility-schema-name"/>
                <w:id w:val="383907948"/>
                <w:text/>
              </w:sdtPr>
              <w:sdtEndPr/>
              <w:sdtContent/>
            </w:sdt>
          </w:p>
        </w:tc>
      </w:tr>
      <w:tr w:rsidR="000B36F6" w14:paraId="743E5DBC" w14:textId="77777777">
        <w:tc>
          <w:tcPr>
            <w:tcW w:w="4513" w:type="dxa"/>
          </w:tcPr>
          <w:p w14:paraId="250166C6" w14:textId="77777777" w:rsidR="000B36F6" w:rsidRDefault="00DE7B91">
            <w:proofErr w:type="gramStart"/>
            <w:r>
              <w:rPr>
                <w:b/>
              </w:rPr>
              <w:t>appn:hasGrowthFacilityType</w:t>
            </w:r>
            <w:proofErr w:type="gramEnd"/>
          </w:p>
        </w:tc>
        <w:tc>
          <w:tcPr>
            <w:tcW w:w="4513" w:type="dxa"/>
          </w:tcPr>
          <w:p w14:paraId="41D06EFB" w14:textId="77777777" w:rsidR="000B36F6" w:rsidRDefault="00DE7B91">
            <w:sdt>
              <w:sdtPr>
                <w:alias w:val="appn:GrowthFacility#appn:hasGrowthFacilityType"/>
                <w:tag w:val="appn-growthfacility-appn-hasgrowthfacilitytype"/>
                <w:id w:val="-1119676859"/>
                <w:text/>
              </w:sdtPr>
              <w:sdtEndPr/>
              <w:sdtContent/>
            </w:sdt>
          </w:p>
        </w:tc>
      </w:tr>
      <w:tr w:rsidR="000B36F6" w14:paraId="46B3330A" w14:textId="77777777">
        <w:tc>
          <w:tcPr>
            <w:tcW w:w="0" w:type="auto"/>
            <w:gridSpan w:val="2"/>
            <w:shd w:val="clear" w:color="auto" w:fill="558B2F"/>
          </w:tcPr>
          <w:p w14:paraId="179EEB3D" w14:textId="77777777" w:rsidR="000B36F6" w:rsidRDefault="00DE7B91">
            <w:r>
              <w:rPr>
                <w:b/>
                <w:color w:val="FFFFFF"/>
              </w:rPr>
              <w:t>8. Sensor</w:t>
            </w:r>
          </w:p>
        </w:tc>
      </w:tr>
      <w:tr w:rsidR="000B36F6" w14:paraId="48669B0D" w14:textId="77777777">
        <w:tc>
          <w:tcPr>
            <w:tcW w:w="4513" w:type="dxa"/>
          </w:tcPr>
          <w:p w14:paraId="63B9E318" w14:textId="77777777" w:rsidR="000B36F6" w:rsidRDefault="00DE7B91">
            <w:r>
              <w:rPr>
                <w:b/>
              </w:rPr>
              <w:lastRenderedPageBreak/>
              <w:t>schema:name</w:t>
            </w:r>
          </w:p>
        </w:tc>
        <w:tc>
          <w:tcPr>
            <w:tcW w:w="4513" w:type="dxa"/>
          </w:tcPr>
          <w:p w14:paraId="6D49EF1A" w14:textId="77777777" w:rsidR="000B36F6" w:rsidRDefault="00DE7B91">
            <w:sdt>
              <w:sdtPr>
                <w:alias w:val="appn:Sensor#schema:name"/>
                <w:tag w:val="appn-sensor-schema-name"/>
                <w:id w:val="-1447775152"/>
                <w:text/>
              </w:sdtPr>
              <w:sdtEndPr/>
              <w:sdtContent/>
            </w:sdt>
          </w:p>
        </w:tc>
      </w:tr>
      <w:tr w:rsidR="000B36F6" w14:paraId="6282C6BF" w14:textId="77777777">
        <w:tc>
          <w:tcPr>
            <w:tcW w:w="4513" w:type="dxa"/>
          </w:tcPr>
          <w:p w14:paraId="23571D10" w14:textId="77777777" w:rsidR="000B36F6" w:rsidRDefault="00DE7B91">
            <w:proofErr w:type="gramStart"/>
            <w:r>
              <w:rPr>
                <w:b/>
              </w:rPr>
              <w:t>appn:hasSensorType</w:t>
            </w:r>
            <w:proofErr w:type="gramEnd"/>
          </w:p>
        </w:tc>
        <w:tc>
          <w:tcPr>
            <w:tcW w:w="4513" w:type="dxa"/>
          </w:tcPr>
          <w:p w14:paraId="6002B265" w14:textId="77777777" w:rsidR="000B36F6" w:rsidRDefault="00DE7B91">
            <w:sdt>
              <w:sdtPr>
                <w:alias w:val="appn:Sensor#appn:hasSensorType"/>
                <w:tag w:val="appn-sensor-appn-hassensortype"/>
                <w:id w:val="-833060724"/>
                <w:text/>
              </w:sdtPr>
              <w:sdtEndPr/>
              <w:sdtContent/>
            </w:sdt>
          </w:p>
        </w:tc>
      </w:tr>
      <w:tr w:rsidR="000B36F6" w14:paraId="451992A4" w14:textId="77777777">
        <w:tc>
          <w:tcPr>
            <w:tcW w:w="0" w:type="auto"/>
            <w:gridSpan w:val="2"/>
            <w:shd w:val="clear" w:color="auto" w:fill="558B2F"/>
          </w:tcPr>
          <w:p w14:paraId="4E0F8978" w14:textId="77777777" w:rsidR="000B36F6" w:rsidRDefault="00DE7B91">
            <w:r>
              <w:rPr>
                <w:b/>
                <w:color w:val="FFFFFF"/>
              </w:rPr>
              <w:t>9. Biological Material</w:t>
            </w:r>
          </w:p>
        </w:tc>
      </w:tr>
      <w:tr w:rsidR="000B36F6" w14:paraId="56D062AE" w14:textId="77777777">
        <w:tc>
          <w:tcPr>
            <w:tcW w:w="4513" w:type="dxa"/>
          </w:tcPr>
          <w:p w14:paraId="011B7373" w14:textId="77777777" w:rsidR="000B36F6" w:rsidRDefault="00DE7B91">
            <w:r>
              <w:rPr>
                <w:b/>
              </w:rPr>
              <w:t>schema:name</w:t>
            </w:r>
          </w:p>
        </w:tc>
        <w:tc>
          <w:tcPr>
            <w:tcW w:w="4513" w:type="dxa"/>
          </w:tcPr>
          <w:p w14:paraId="1528BC66" w14:textId="77777777" w:rsidR="000B36F6" w:rsidRDefault="00DE7B91">
            <w:sdt>
              <w:sdtPr>
                <w:alias w:val="appn:BiologicalMaterial#schema:name"/>
                <w:tag w:val="appn-biologicalmaterial-schema-name"/>
                <w:id w:val="-692150256"/>
                <w:text/>
              </w:sdtPr>
              <w:sdtEndPr/>
              <w:sdtContent/>
            </w:sdt>
          </w:p>
        </w:tc>
      </w:tr>
      <w:tr w:rsidR="000B36F6" w14:paraId="07442B2E" w14:textId="77777777">
        <w:tc>
          <w:tcPr>
            <w:tcW w:w="4513" w:type="dxa"/>
          </w:tcPr>
          <w:p w14:paraId="13669973" w14:textId="77777777" w:rsidR="000B36F6" w:rsidRDefault="00DE7B91">
            <w:proofErr w:type="gramStart"/>
            <w:r>
              <w:rPr>
                <w:b/>
              </w:rPr>
              <w:t>schema:identifier</w:t>
            </w:r>
            <w:proofErr w:type="gramEnd"/>
          </w:p>
        </w:tc>
        <w:tc>
          <w:tcPr>
            <w:tcW w:w="4513" w:type="dxa"/>
          </w:tcPr>
          <w:p w14:paraId="62197FAE" w14:textId="77777777" w:rsidR="000B36F6" w:rsidRDefault="00DE7B91">
            <w:sdt>
              <w:sdtPr>
                <w:alias w:val="appn:BiologicalMaterial#schema:identifier"/>
                <w:tag w:val="appn-biologicalmaterial-schema-identifier"/>
                <w:id w:val="-590622294"/>
                <w:text/>
              </w:sdtPr>
              <w:sdtEndPr/>
              <w:sdtContent/>
            </w:sdt>
          </w:p>
        </w:tc>
      </w:tr>
      <w:tr w:rsidR="000B36F6" w14:paraId="27AC1D42" w14:textId="77777777">
        <w:tc>
          <w:tcPr>
            <w:tcW w:w="4513" w:type="dxa"/>
          </w:tcPr>
          <w:p w14:paraId="5D392594" w14:textId="77777777" w:rsidR="000B36F6" w:rsidRDefault="00DE7B91">
            <w:proofErr w:type="gramStart"/>
            <w:r>
              <w:rPr>
                <w:b/>
              </w:rPr>
              <w:t>appn:scientificName</w:t>
            </w:r>
            <w:proofErr w:type="gramEnd"/>
          </w:p>
        </w:tc>
        <w:tc>
          <w:tcPr>
            <w:tcW w:w="4513" w:type="dxa"/>
          </w:tcPr>
          <w:p w14:paraId="74637C7F" w14:textId="77777777" w:rsidR="000B36F6" w:rsidRDefault="00DE7B91">
            <w:sdt>
              <w:sdtPr>
                <w:alias w:val="appn:BiologicalMaterial#appn:scientificName"/>
                <w:tag w:val="appn-biologicalmaterial-appn-scientificname"/>
                <w:id w:val="-716045148"/>
                <w:text/>
              </w:sdtPr>
              <w:sdtEndPr/>
              <w:sdtContent/>
            </w:sdt>
          </w:p>
        </w:tc>
      </w:tr>
      <w:tr w:rsidR="000B36F6" w14:paraId="4928B536" w14:textId="77777777">
        <w:tc>
          <w:tcPr>
            <w:tcW w:w="4513" w:type="dxa"/>
          </w:tcPr>
          <w:p w14:paraId="10EB300A" w14:textId="77777777" w:rsidR="000B36F6" w:rsidRDefault="00DE7B91">
            <w:proofErr w:type="gramStart"/>
            <w:r>
              <w:rPr>
                <w:b/>
              </w:rPr>
              <w:t>appn:cultivarEpithet</w:t>
            </w:r>
            <w:proofErr w:type="gramEnd"/>
          </w:p>
        </w:tc>
        <w:tc>
          <w:tcPr>
            <w:tcW w:w="4513" w:type="dxa"/>
          </w:tcPr>
          <w:p w14:paraId="299EB8EA" w14:textId="77777777" w:rsidR="000B36F6" w:rsidRDefault="00DE7B91">
            <w:sdt>
              <w:sdtPr>
                <w:alias w:val="appn:BiologicalMaterial#appn:cultivarEpithet"/>
                <w:tag w:val="appn-biologicalmaterial-appn-cultivarepithet"/>
                <w:id w:val="1086962818"/>
                <w:text/>
              </w:sdtPr>
              <w:sdtEndPr/>
              <w:sdtContent/>
            </w:sdt>
          </w:p>
        </w:tc>
      </w:tr>
      <w:tr w:rsidR="000B36F6" w14:paraId="08CC8CF0" w14:textId="77777777">
        <w:tc>
          <w:tcPr>
            <w:tcW w:w="4513" w:type="dxa"/>
          </w:tcPr>
          <w:p w14:paraId="39BCA80B" w14:textId="77777777" w:rsidR="000B36F6" w:rsidRDefault="00DE7B91">
            <w:proofErr w:type="gramStart"/>
            <w:r>
              <w:rPr>
                <w:b/>
              </w:rPr>
              <w:t>appn:hasPreprocessing</w:t>
            </w:r>
            <w:proofErr w:type="gramEnd"/>
          </w:p>
        </w:tc>
        <w:tc>
          <w:tcPr>
            <w:tcW w:w="4513" w:type="dxa"/>
          </w:tcPr>
          <w:p w14:paraId="15877628" w14:textId="77777777" w:rsidR="000B36F6" w:rsidRDefault="00DE7B91">
            <w:sdt>
              <w:sdtPr>
                <w:alias w:val="appn:BiologicalMaterial#appn:hasPreprocessing"/>
                <w:tag w:val="appn-biologicalmaterial-appn-haspreprocessing"/>
                <w:id w:val="461929722"/>
                <w:text/>
              </w:sdtPr>
              <w:sdtEndPr/>
              <w:sdtContent/>
            </w:sdt>
          </w:p>
        </w:tc>
      </w:tr>
      <w:tr w:rsidR="000B36F6" w14:paraId="151AC354" w14:textId="77777777">
        <w:tc>
          <w:tcPr>
            <w:tcW w:w="4513" w:type="dxa"/>
          </w:tcPr>
          <w:p w14:paraId="2A4793B4" w14:textId="77777777" w:rsidR="000B36F6" w:rsidRDefault="00DE7B91">
            <w:proofErr w:type="gramStart"/>
            <w:r>
              <w:rPr>
                <w:b/>
              </w:rPr>
              <w:t>appn:geneticallyModifiedStatus</w:t>
            </w:r>
            <w:proofErr w:type="gramEnd"/>
          </w:p>
        </w:tc>
        <w:tc>
          <w:tcPr>
            <w:tcW w:w="4513" w:type="dxa"/>
          </w:tcPr>
          <w:p w14:paraId="16FA22EE" w14:textId="77777777" w:rsidR="000B36F6" w:rsidRDefault="00DE7B91">
            <w:sdt>
              <w:sdtPr>
                <w:alias w:val="appn:BiologicalMaterial#appn:geneticallyModifiedStatus"/>
                <w:tag w:val="appn-biologicalmaterial-appn-geneticallymodifiedstatus"/>
                <w:id w:val="-504521764"/>
                <w:text/>
              </w:sdtPr>
              <w:sdtEndPr/>
              <w:sdtContent/>
            </w:sdt>
          </w:p>
        </w:tc>
      </w:tr>
      <w:tr w:rsidR="000B36F6" w14:paraId="6F85F21B" w14:textId="77777777">
        <w:tc>
          <w:tcPr>
            <w:tcW w:w="4513" w:type="dxa"/>
          </w:tcPr>
          <w:p w14:paraId="3EC43034" w14:textId="77777777" w:rsidR="000B36F6" w:rsidRDefault="00DE7B91">
            <w:proofErr w:type="gramStart"/>
            <w:r>
              <w:rPr>
                <w:b/>
              </w:rPr>
              <w:t>appn:quarantineStatus</w:t>
            </w:r>
            <w:proofErr w:type="gramEnd"/>
          </w:p>
        </w:tc>
        <w:tc>
          <w:tcPr>
            <w:tcW w:w="4513" w:type="dxa"/>
          </w:tcPr>
          <w:p w14:paraId="077A07B2" w14:textId="77777777" w:rsidR="000B36F6" w:rsidRDefault="00DE7B91">
            <w:sdt>
              <w:sdtPr>
                <w:alias w:val="appn:BiologicalMaterial#appn:quarantineStatus"/>
                <w:tag w:val="appn-biologicalmaterial-appn-quarantinestatus"/>
                <w:id w:val="-1197696979"/>
                <w:text/>
              </w:sdtPr>
              <w:sdtEndPr/>
              <w:sdtContent/>
            </w:sdt>
          </w:p>
        </w:tc>
      </w:tr>
      <w:tr w:rsidR="000B36F6" w14:paraId="7804380B" w14:textId="77777777">
        <w:tc>
          <w:tcPr>
            <w:tcW w:w="0" w:type="auto"/>
            <w:gridSpan w:val="2"/>
            <w:shd w:val="clear" w:color="auto" w:fill="558B2F"/>
          </w:tcPr>
          <w:p w14:paraId="00A5E9BA" w14:textId="77777777" w:rsidR="000B36F6" w:rsidRDefault="00DE7B91">
            <w:r>
              <w:rPr>
                <w:b/>
                <w:color w:val="FFFFFF"/>
              </w:rPr>
              <w:t>10. Material Source</w:t>
            </w:r>
          </w:p>
        </w:tc>
      </w:tr>
      <w:tr w:rsidR="000B36F6" w14:paraId="3DAA5FEB" w14:textId="77777777">
        <w:tc>
          <w:tcPr>
            <w:tcW w:w="4513" w:type="dxa"/>
          </w:tcPr>
          <w:p w14:paraId="54E6F608" w14:textId="77777777" w:rsidR="000B36F6" w:rsidRDefault="00DE7B91">
            <w:proofErr w:type="gramStart"/>
            <w:r>
              <w:rPr>
                <w:b/>
              </w:rPr>
              <w:t>appn:hasMaterialSource</w:t>
            </w:r>
            <w:proofErr w:type="gramEnd"/>
          </w:p>
        </w:tc>
        <w:tc>
          <w:tcPr>
            <w:tcW w:w="4513" w:type="dxa"/>
          </w:tcPr>
          <w:p w14:paraId="3B7975D6" w14:textId="77777777" w:rsidR="000B36F6" w:rsidRDefault="00DE7B91">
            <w:sdt>
              <w:sdtPr>
                <w:alias w:val="appn:MaterialSource#appn:hasMaterialSource"/>
                <w:tag w:val="appn-materialsource-appn-hasmaterialsource"/>
                <w:id w:val="1408880396"/>
                <w:text/>
              </w:sdtPr>
              <w:sdtEndPr/>
              <w:sdtContent/>
            </w:sdt>
          </w:p>
        </w:tc>
      </w:tr>
      <w:tr w:rsidR="000B36F6" w14:paraId="7CC3D03D" w14:textId="77777777">
        <w:tc>
          <w:tcPr>
            <w:tcW w:w="4513" w:type="dxa"/>
          </w:tcPr>
          <w:p w14:paraId="4C2E97A8" w14:textId="77777777" w:rsidR="000B36F6" w:rsidRDefault="00DE7B91">
            <w:proofErr w:type="gramStart"/>
            <w:r>
              <w:rPr>
                <w:b/>
              </w:rPr>
              <w:t>schema:identifier</w:t>
            </w:r>
            <w:proofErr w:type="gramEnd"/>
          </w:p>
        </w:tc>
        <w:tc>
          <w:tcPr>
            <w:tcW w:w="4513" w:type="dxa"/>
          </w:tcPr>
          <w:p w14:paraId="327CE757" w14:textId="77777777" w:rsidR="000B36F6" w:rsidRDefault="00DE7B91">
            <w:sdt>
              <w:sdtPr>
                <w:alias w:val="appn:MaterialSource#schema:identifier"/>
                <w:tag w:val="appn-materialsource-schema-identifier"/>
                <w:id w:val="1925535227"/>
                <w:text/>
              </w:sdtPr>
              <w:sdtEndPr/>
              <w:sdtContent/>
            </w:sdt>
          </w:p>
        </w:tc>
      </w:tr>
    </w:tbl>
    <w:p w14:paraId="7F18B9FB" w14:textId="77777777" w:rsidR="000B36F6" w:rsidRDefault="000B36F6"/>
    <w:p w14:paraId="72A3BBE8" w14:textId="77777777" w:rsidR="000B36F6" w:rsidRDefault="00DE7B91">
      <w:r>
        <w:rPr>
          <w:i/>
        </w:rPr>
        <w:t>For further enquiries contact rakesh.david@adelaide.edu.au of the APPN Data Team</w:t>
      </w:r>
    </w:p>
    <w:sectPr w:rsidR="000B36F6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B59A9" w14:textId="77777777" w:rsidR="00DE7B91" w:rsidRDefault="00DE7B91">
      <w:pPr>
        <w:spacing w:after="0" w:line="240" w:lineRule="auto"/>
      </w:pPr>
      <w:r>
        <w:separator/>
      </w:r>
    </w:p>
  </w:endnote>
  <w:endnote w:type="continuationSeparator" w:id="0">
    <w:p w14:paraId="2945021D" w14:textId="77777777" w:rsidR="00DE7B91" w:rsidRDefault="00DE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869"/>
      <w:gridCol w:w="2170"/>
      <w:gridCol w:w="1988"/>
    </w:tblGrid>
    <w:tr w:rsidR="000B36F6" w14:paraId="332D8AB6" w14:textId="77777777">
      <w:tc>
        <w:tcPr>
          <w:tcW w:w="0" w:type="auto"/>
        </w:tcPr>
        <w:p w14:paraId="3E4A8377" w14:textId="77777777" w:rsidR="000B36F6" w:rsidRDefault="00DE7B91">
          <w:r>
            <w:rPr>
              <w:sz w:val="18"/>
              <w:szCs w:val="18"/>
            </w:rPr>
            <w:t>APPN Booking Sheet Metadata</w:t>
          </w:r>
        </w:p>
      </w:tc>
      <w:tc>
        <w:tcPr>
          <w:tcW w:w="0" w:type="auto"/>
        </w:tcPr>
        <w:p w14:paraId="4BA247A5" w14:textId="77777777" w:rsidR="000B36F6" w:rsidRDefault="00DE7B91">
          <w:pPr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DATE \@ "dd MMM yyyy" </w:instrText>
          </w:r>
          <w:r w:rsidR="005D6598">
            <w:rPr>
              <w:sz w:val="18"/>
              <w:szCs w:val="18"/>
            </w:rPr>
            <w:fldChar w:fldCharType="separate"/>
          </w:r>
          <w:r w:rsidR="005D6598">
            <w:rPr>
              <w:noProof/>
              <w:sz w:val="18"/>
              <w:szCs w:val="18"/>
            </w:rPr>
            <w:t>21 Oct 2026</w:t>
          </w:r>
          <w:r>
            <w:rPr>
              <w:sz w:val="18"/>
              <w:szCs w:val="18"/>
            </w:rPr>
            <w:fldChar w:fldCharType="end"/>
          </w:r>
        </w:p>
      </w:tc>
      <w:tc>
        <w:tcPr>
          <w:tcW w:w="0" w:type="auto"/>
        </w:tcPr>
        <w:p w14:paraId="2BA34F7F" w14:textId="77777777" w:rsidR="000B36F6" w:rsidRDefault="00DE7B91">
          <w:pPr>
            <w:jc w:val="right"/>
          </w:pPr>
          <w:r>
            <w:rPr>
              <w:sz w:val="18"/>
              <w:szCs w:val="18"/>
            </w:rPr>
            <w:t xml:space="preserve">Page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 w:rsidR="005D6598">
            <w:rPr>
              <w:sz w:val="18"/>
              <w:szCs w:val="18"/>
            </w:rPr>
            <w:fldChar w:fldCharType="separate"/>
          </w:r>
          <w:r w:rsidR="005D6598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of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 w:rsidR="005D6598">
            <w:rPr>
              <w:sz w:val="18"/>
              <w:szCs w:val="18"/>
            </w:rPr>
            <w:fldChar w:fldCharType="separate"/>
          </w:r>
          <w:r w:rsidR="005D6598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2CB77" w14:textId="77777777" w:rsidR="00DE7B91" w:rsidRDefault="00DE7B91">
      <w:pPr>
        <w:spacing w:after="0" w:line="240" w:lineRule="auto"/>
      </w:pPr>
      <w:r>
        <w:separator/>
      </w:r>
    </w:p>
  </w:footnote>
  <w:footnote w:type="continuationSeparator" w:id="0">
    <w:p w14:paraId="45FCB54C" w14:textId="77777777" w:rsidR="00DE7B91" w:rsidRDefault="00DE7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8" w:space="0" w:color="auto"/>
      </w:tblBorders>
      <w:tblLook w:val="04A0" w:firstRow="1" w:lastRow="0" w:firstColumn="1" w:lastColumn="0" w:noHBand="0" w:noVBand="1"/>
    </w:tblPr>
    <w:tblGrid>
      <w:gridCol w:w="8448"/>
      <w:gridCol w:w="579"/>
    </w:tblGrid>
    <w:tr w:rsidR="000B36F6" w14:paraId="4FDC02A8" w14:textId="77777777">
      <w:tc>
        <w:tcPr>
          <w:tcW w:w="0" w:type="auto"/>
        </w:tcPr>
        <w:p w14:paraId="5486732E" w14:textId="77777777" w:rsidR="000B36F6" w:rsidRDefault="00DE7B91">
          <w:r>
            <w:rPr>
              <w:noProof/>
            </w:rPr>
            <w:drawing>
              <wp:inline distT="0" distB="0" distL="0" distR="0" wp14:anchorId="30AB88B5" wp14:editId="3FA8433F">
                <wp:extent cx="1920156" cy="540000"/>
                <wp:effectExtent l="0" t="0" r="0" b="0"/>
                <wp:docPr id="1" name="Header Logo" descr="Head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Header 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156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</w:tcPr>
        <w:p w14:paraId="44FD98CE" w14:textId="77777777" w:rsidR="000B36F6" w:rsidRDefault="000B36F6"/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F6"/>
    <w:rsid w:val="000B36F6"/>
    <w:rsid w:val="001A5898"/>
    <w:rsid w:val="0022467D"/>
    <w:rsid w:val="005D6598"/>
    <w:rsid w:val="00D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6B6D"/>
  <w15:docId w15:val="{3FE527CC-5B22-4322-8885-D0FA6DE0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appn:docxFormSpec xmlns:appn="https://schema.plantphenomics.org.au/docx-form">
formName: APPN_metadata_booking_example
title: "APPN Service Booking Metadata Example Form"
header_image: "/opt/logo/APPN_Logo_Transparent_medium.png"
header_text: ""
footer_text: "APPN Booking Sheet Metadata"
# Remove a certain number of rows from the table - N.B. leave as 1 .
section_count: "1" 
#  page note to before the table:
note_start: |
  This is a template generated Microsoft Word form showing the field names that match the metadata names 
  being used in APPN booking data collection.
  Please fill in the relevant details below.
#  page note to display under the table:
note: |
  For further enquiries contact rakesh.david@adelaide.edu.au of the APPN Data Team
rows:
  - type: section
    text: "1. Investigation"
    background: "#558B2F"
  - type: field
    name: appn:Investigation#schema:identifier
    control: text
    label: "schema:identifier"
  - type: field
    name: appn:Investigation#schema:name
    control: text
    label: "schema:name"
  - type: field
    name: appn:Investigation#schema:description
    control: richtext
    label: "schema:description"
  - type: section
    text: "2. Study"
    background: "#558B2F"
  - type: field
    name: appn:Study#schema:identifier
    control: text
    label: "schema:identifier"
  - type: field
    name: appn:Study#schema:alternateName
    control: text
    label: "schema:alternateName"
  - type: field
    name: appn:Study#schema:name
    control: text
    label: "schema:name" 
  - type: field
    name: appn:Study#schema:description
    control: richtext
    label: "schema:description"
  - type: field
    name: appn:Study#schema:additionalType
    control: text
    label: "schema:additionalType"
  - type: section
    text: "3. Person"
    background: "#558B2F"
  - type: field
    name: appn:Person#schema:givenName
    control: text
    label: "schema:givenName"
  - type: field
    name: appn:Person#schema:familyName
    control: text
    label: "schema:familyName"
  - type: field
    name: appn:Person#schema:identifier
    control: text
    label: "schema:identifier"
  - type: field
    name: appn:Person#schema:email
    control: text
    label: "schema:email"
  - type: field
    name: appn:Person#schema:jobTitle
    control: text
    label: "schema:jobTitle"
  - type: field
    name: appn:Person#schema:roleName
    control: text
    label: "schema:roleName"
  - type: field
    name: appn:Person#schema:affiliation
    control: text
    label: "schema:affiliation"  
  - type: section
    text: "4. Organization"
    background: "#558B2F"
  - type: field
    name: schema:Organization#schema:legalName
    control: text
    label: "schema:legalName" 
  - type: field
    name: schema:Organization#schema:identifier
    control: text
    label: "schema:identifier" 
  - type: field
    name: schema:Organization#schema:legalAddress
    control: text
    label: "schema:legalAddress"
  - type: field
    name: schema:Organization#schema:roleName
    control: text
    label: "schema:roleName"
  - type: section
    text: "5. Grant"
    background: "#558B2F"
  - type: field
    name: schema:Grant#schema:name
    control: text
    label: "schema:name"
  - type: field
    name: schema:Grant#schema:identifier
    control: text
    label: "schema:identifier"
  - type: field
    name: schema:Grant#schema:funder
    control: text
    label: "schema:funder"
  - type: field
    name: schema:Grant#schema:fundedItem
    control: text
    label: "schema:fundedItem"
  - type: field
    name: schema:Grant#schema:amount
    control: text
    label: "schema:amount"
  - type: section
    text: "6. Spatial Location"
    background: "#558B2F"
  - type: field
    name: appn:SpatialLocation#schema:name
    control: text
    label: "schema:name"
  - type: field
    name: appn:SpatialLocation#schema:latitude
    control: text
    label: "schema:latitude"
  - type: field
    name: appn:SpatialLocation#schema:longitude
    control: text
    label: "schema:longitude"
  - type: field
    name: appn:SpatialLocation#schema:polygon
    control: text
    label: "schema:polygon"
  - type: section
    text: "7. Growth Facility"
    background: "#558B2F"
  - type: field
    name: appn:GrowthFacility#schema:name
    control: text
    label: "schema:name"
  - type: field
    name: appn:GrowthFacility#appn:hasGrowthFacilityType
    control: text
    label: "appn:hasGrowthFacilityType"
  - type: section
    text: "8. Sensor"
    background: "#558B2F"
  - type: field
    name: appn:Sensor#schema:name
    control: text
    label: "schema:name"
  - type: field
    name: appn:Sensor#appn:hasSensorType
    control: text
    label: "appn:hasSensorType"
  - type: section
    text: "9. Biological Material"
    background: "#558B2F"
  - type: field
    name: appn:BiologicalMaterial#schema:name
    control: text
    label: "schema:name"
  - type: field
    name: appn:BiologicalMaterial#schema:identifier
    control: text
    label: "schema:identifier"
  - type: field
    name: appn:BiologicalMaterial#appn:scientificName
    control: text
    label: "appn:scientificName"
  - type: field
    name: appn:BiologicalMaterial#appn:cultivarEpithet
    control: text
    label: "appn:cultivarEpithet"
  - type: field
    name: appn:BiologicalMaterial#appn:hasPreprocessing
    control: text
    label: "appn:hasPreprocessing"
  - type: field
    name: appn:BiologicalMaterial#appn:geneticallyModifiedStatus
    control: text
    label: "appn:geneticallyModifiedStatus"
  - type: field
    name: appn:BiologicalMaterial#appn:quarantineStatus
    control: text
    label: "appn:quarantineStatus"
  - type: section
    text: "10. Material Source"
    background: "#558B2F"
  - type: field
    name: appn:MaterialSource#appn:hasMaterialSource
    control: text
    label: "appn:hasMaterialSource"
  - type: field
    name: appn:MaterialSource#schema:identifier
    control: text
    label: "schema:identifier"
</appn:docxFormSpec>
</file>

<file path=customXml/itemProps1.xml><?xml version="1.0" encoding="utf-8"?>
<ds:datastoreItem xmlns:ds="http://schemas.openxmlformats.org/officeDocument/2006/customXml" ds:itemID="{13087647-BB5B-4A73-B369-B67AB0B20E02}">
  <ds:schemaRefs>
    <ds:schemaRef ds:uri="https://schema.plantphenomics.org.au/docx-for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Charles Bowden</dc:creator>
  <cp:lastModifiedBy>Joshua Charles Bowden</cp:lastModifiedBy>
  <cp:revision>3</cp:revision>
  <dcterms:created xsi:type="dcterms:W3CDTF">2026-10-20T23:58:00Z</dcterms:created>
  <dcterms:modified xsi:type="dcterms:W3CDTF">2026-10-21T00:00:00Z</dcterms:modified>
</cp:coreProperties>
</file>