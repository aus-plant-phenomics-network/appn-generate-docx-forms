
<file path=[Content_Types].xml><?xml version="1.0" encoding="utf-8"?>
<Types xmlns="http://schemas.openxmlformats.org/package/2006/content-types">
  <Default Extension="rels" ContentType="application/vnd.openxmlformats-package.relationships+xml"/>
  <Override ContentType="application/xml" PartName="/customXml/item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11 (Apache licensed) using REFERENCE JAXB in Eclipse Adoptium Java 17.0.18 on Linux -->
    <w:p>
      <w:r>
        <w:t/>
      </w:r>
    </w:p>
    <w:p>
      <w:pPr>
        <w:jc w:val="center"/>
      </w:pPr>
      <w:r>
        <w:rPr>
          <w:b w:val="true"/>
        </w:rPr>
        <w:t>TPA X-ray CT Booking Sheet</w:t>
      </w:r>
    </w:p>
    <w:tbl>
      <w:tblPr>
        <w:tblStyle w:val="TableGrid"/>
        <w:tblW w:w="0" w:type="auto"/>
        <w:tblLook w:val="04A0"/>
      </w:tblPr>
      <w:tblGrid>
        <w:gridCol w:w="4513"/>
        <w:gridCol w:w="4513"/>
      </w:tblGrid>
      <w:tr>
        <w:tc>
          <w:tcPr>
            <w:gridSpan w:val="2"/>
            <w:shd w:val="clear" w:color="auto" w:fill="558B2F"/>
          </w:tcPr>
          <w:p>
            <w:r>
              <w:rPr>
                <w:b/>
                <w:color w:val="FFFFFF"/>
              </w:rPr>
              <w:t>1. Study Description</w:t>
            </w:r>
          </w:p>
        </w:tc>
      </w:tr>
      <w:tr>
        <w:tc>
          <w:tcPr>
            <w:tcW w:w="4513" w:type="dxa"/>
          </w:tcPr>
          <w:p>
            <w:r>
              <w:rPr>
                <w:b w:val="true"/>
              </w:rPr>
              <w:t>Study code</w:t>
            </w:r>
          </w:p>
        </w:tc>
        <w:tc>
          <w:tcPr>
            <w:tcW w:w="4513" w:type="dxa"/>
          </w:tcPr>
          <w:p>
            <w:sdt>
              <w:sdtPr>
                <w:alias w:val="appn:ResearchActivity:code"/>
                <w:tag w:val="appn-researchactivity-code"/>
                <w:text/>
              </w:sdtPr>
              <w:sdtContent>
                <w:r>
                  <w:t/>
                </w:r>
              </w:sdtContent>
            </w:sdt>
          </w:p>
        </w:tc>
      </w:tr>
      <w:tr>
        <w:tc>
          <w:tcPr>
            <w:tcW w:w="4513" w:type="dxa"/>
          </w:tcPr>
          <w:p>
            <w:r>
              <w:rPr>
                <w:b w:val="true"/>
              </w:rPr>
              <w:t>Study title</w:t>
            </w:r>
          </w:p>
        </w:tc>
        <w:tc>
          <w:tcPr>
            <w:tcW w:w="4513" w:type="dxa"/>
          </w:tcPr>
          <w:p>
            <w:sdt>
              <w:sdtPr>
                <w:alias w:val="appn:Study"/>
                <w:tag w:val="appn-study"/>
                <w:text/>
              </w:sdtPr>
              <w:sdtContent>
                <w:r>
                  <w:t/>
                </w:r>
              </w:sdtContent>
            </w:sdt>
          </w:p>
        </w:tc>
      </w:tr>
      <w:tr>
        <w:tc>
          <w:tcPr>
            <w:tcW w:w="4513" w:type="dxa"/>
          </w:tcPr>
          <w:p>
            <w:r>
              <w:rPr>
                <w:b w:val="true"/>
              </w:rPr>
              <w:t>Study description</w:t>
            </w:r>
          </w:p>
        </w:tc>
        <w:tc>
          <w:tcPr>
            <w:tcW w:w="4513" w:type="dxa"/>
          </w:tcPr>
          <w:p>
            <w:sdt>
              <w:sdtPr>
                <w:alias w:val="studyDescription"/>
                <w:tag w:val="studydescription"/>
              </w:sdtPr>
              <w:sdtContent>
                <w:r>
                  <w:t/>
                </w:r>
              </w:sdtContent>
            </w:sdt>
          </w:p>
        </w:tc>
      </w:tr>
      <w:tr>
        <w:tc>
          <w:tcPr>
            <w:tcW w:w="4513" w:type="dxa"/>
          </w:tcPr>
          <w:p>
            <w:r>
              <w:rPr>
                <w:b w:val="true"/>
              </w:rPr>
              <w:t>Study RAiD (see: www.raid.org)</w:t>
            </w:r>
          </w:p>
        </w:tc>
        <w:tc>
          <w:tcPr>
            <w:tcW w:w="4513" w:type="dxa"/>
          </w:tcPr>
          <w:p>
            <w:sdt>
              <w:sdtPr>
                <w:alias w:val="studyRAID"/>
                <w:tag w:val="studyraid"/>
              </w:sdtPr>
              <w:sdtContent>
                <w:r>
                  <w:t/>
                </w:r>
              </w:sdtContent>
            </w:sdt>
          </w:p>
        </w:tc>
      </w:tr>
      <w:tr>
        <w:tc>
          <w:tcPr>
            <w:gridSpan w:val="2"/>
            <w:shd w:val="clear" w:color="auto" w:fill="558B2F"/>
          </w:tcPr>
          <w:p>
            <w:r>
              <w:rPr>
                <w:b/>
                <w:color w:val="FFFFFF"/>
              </w:rPr>
              <w:t>2. Contacts</w:t>
            </w:r>
          </w:p>
        </w:tc>
      </w:tr>
      <w:tr>
        <w:tc>
          <w:tcPr>
            <w:gridSpan w:val="2"/>
            <w:shd w:val="clear" w:color="auto" w:fill="90A4AE"/>
          </w:tcPr>
          <w:p>
            <w:r>
              <w:rPr>
                <w:b/>
                <w:color w:val="FFFFFF"/>
              </w:rPr>
              <w:t>A. Lab Leader / Supervisor</w:t>
            </w:r>
          </w:p>
        </w:tc>
      </w:tr>
      <w:tr>
        <w:tc>
          <w:tcPr>
            <w:tcW w:w="4513" w:type="dxa"/>
          </w:tcPr>
          <w:p>
            <w:r>
              <w:rPr>
                <w:b w:val="true"/>
              </w:rPr>
              <w:t>First name</w:t>
            </w:r>
          </w:p>
        </w:tc>
        <w:tc>
          <w:tcPr>
            <w:tcW w:w="4513" w:type="dxa"/>
          </w:tcPr>
          <w:p>
            <w:sdt>
              <w:sdtPr>
                <w:alias w:val="contactPerson1_firstname"/>
                <w:tag w:val="contactperson1-firstname"/>
                <w:text/>
              </w:sdtPr>
              <w:sdtContent>
                <w:r>
                  <w:t/>
                </w:r>
              </w:sdtContent>
            </w:sdt>
          </w:p>
        </w:tc>
      </w:tr>
      <w:tr>
        <w:tc>
          <w:tcPr>
            <w:tcW w:w="4513" w:type="dxa"/>
          </w:tcPr>
          <w:p>
            <w:r>
              <w:rPr>
                <w:b w:val="true"/>
              </w:rPr>
              <w:t>Last name</w:t>
            </w:r>
          </w:p>
        </w:tc>
        <w:tc>
          <w:tcPr>
            <w:tcW w:w="4513" w:type="dxa"/>
          </w:tcPr>
          <w:p>
            <w:sdt>
              <w:sdtPr>
                <w:alias w:val="contactPerson1_lastname"/>
                <w:tag w:val="contactperson1-lastname"/>
                <w:text/>
              </w:sdtPr>
              <w:sdtContent>
                <w:r>
                  <w:t/>
                </w:r>
              </w:sdtContent>
            </w:sdt>
          </w:p>
        </w:tc>
      </w:tr>
      <w:tr>
        <w:tc>
          <w:tcPr>
            <w:tcW w:w="4513" w:type="dxa"/>
          </w:tcPr>
          <w:p>
            <w:r>
              <w:rPr>
                <w:b w:val="true"/>
              </w:rPr>
              <w:t>ORCID</w:t>
            </w:r>
          </w:p>
        </w:tc>
        <w:tc>
          <w:tcPr>
            <w:tcW w:w="4513" w:type="dxa"/>
          </w:tcPr>
          <w:p>
            <w:sdt>
              <w:sdtPr>
                <w:alias w:val="contactPerson1_orcid"/>
                <w:tag w:val="contactperson1-orcid"/>
                <w:text/>
              </w:sdtPr>
              <w:sdtContent>
                <w:r>
                  <w:t/>
                </w:r>
              </w:sdtContent>
            </w:sdt>
          </w:p>
        </w:tc>
      </w:tr>
      <w:tr>
        <w:tc>
          <w:tcPr>
            <w:tcW w:w="4513" w:type="dxa"/>
          </w:tcPr>
          <w:p>
            <w:r>
              <w:rPr>
                <w:b w:val="true"/>
              </w:rPr>
              <w:t>Email</w:t>
            </w:r>
          </w:p>
        </w:tc>
        <w:tc>
          <w:tcPr>
            <w:tcW w:w="4513" w:type="dxa"/>
          </w:tcPr>
          <w:p>
            <w:sdt>
              <w:sdtPr>
                <w:alias w:val="contactPerson1_email"/>
                <w:tag w:val="contactperson1-email"/>
                <w:text/>
              </w:sdtPr>
              <w:sdtContent>
                <w:r>
                  <w:t/>
                </w:r>
              </w:sdtContent>
            </w:sdt>
          </w:p>
        </w:tc>
      </w:tr>
      <w:tr>
        <w:tc>
          <w:tcPr>
            <w:tcW w:w="4513" w:type="dxa"/>
          </w:tcPr>
          <w:p>
            <w:r>
              <w:rPr>
                <w:b w:val="true"/>
              </w:rPr>
              <w:t>Phone</w:t>
            </w:r>
          </w:p>
        </w:tc>
        <w:tc>
          <w:tcPr>
            <w:tcW w:w="4513" w:type="dxa"/>
          </w:tcPr>
          <w:p>
            <w:sdt>
              <w:sdtPr>
                <w:alias w:val="contactPerson1_phone"/>
                <w:tag w:val="contactperson1-phone"/>
                <w:text/>
              </w:sdtPr>
              <w:sdtContent>
                <w:r>
                  <w:t/>
                </w:r>
              </w:sdtContent>
            </w:sdt>
          </w:p>
        </w:tc>
      </w:tr>
      <w:tr>
        <w:tc>
          <w:tcPr>
            <w:tcW w:w="4513" w:type="dxa"/>
          </w:tcPr>
          <w:p>
            <w:r>
              <w:rPr>
                <w:b w:val="true"/>
              </w:rPr>
              <w:t>Mobile phone</w:t>
            </w:r>
          </w:p>
        </w:tc>
        <w:tc>
          <w:tcPr>
            <w:tcW w:w="4513" w:type="dxa"/>
          </w:tcPr>
          <w:p>
            <w:sdt>
              <w:sdtPr>
                <w:alias w:val="contactPerson1_mobile"/>
                <w:tag w:val="contactperson1-mobile"/>
                <w:text/>
              </w:sdtPr>
              <w:sdtContent>
                <w:r>
                  <w:t/>
                </w:r>
              </w:sdtContent>
            </w:sdt>
          </w:p>
        </w:tc>
      </w:tr>
      <w:tr>
        <w:tc>
          <w:tcPr>
            <w:tcW w:w="4513" w:type="dxa"/>
          </w:tcPr>
          <w:p>
            <w:r>
              <w:rPr>
                <w:b w:val="true"/>
              </w:rPr>
              <w:t>Fax</w:t>
            </w:r>
          </w:p>
        </w:tc>
        <w:tc>
          <w:tcPr>
            <w:tcW w:w="4513" w:type="dxa"/>
          </w:tcPr>
          <w:p>
            <w:sdt>
              <w:sdtPr>
                <w:alias w:val="contactPerson1_fax"/>
                <w:tag w:val="contactperson1-fax"/>
                <w:text/>
              </w:sdtPr>
              <w:sdtContent>
                <w:r>
                  <w:t/>
                </w:r>
              </w:sdtContent>
            </w:sdt>
          </w:p>
        </w:tc>
      </w:tr>
      <w:tr>
        <w:tc>
          <w:tcPr>
            <w:tcW w:w="4513" w:type="dxa"/>
          </w:tcPr>
          <w:p>
            <w:r>
              <w:rPr>
                <w:b w:val="true"/>
              </w:rPr>
              <w:t>Postal address </w:t>
              <w:br/>
              <w:t>(PO box / Suburb / State / Post code / Country)"</w:t>
            </w:r>
          </w:p>
        </w:tc>
        <w:tc>
          <w:tcPr>
            <w:tcW w:w="4513" w:type="dxa"/>
          </w:tcPr>
          <w:p>
            <w:sdt>
              <w:sdtPr>
                <w:alias w:val="contactPerson1_postaladdress"/>
                <w:tag w:val="contactperson1-postaladdress"/>
              </w:sdtPr>
              <w:sdtContent>
                <w:r>
                  <w:t/>
                </w:r>
              </w:sdtContent>
            </w:sdt>
          </w:p>
        </w:tc>
      </w:tr>
      <w:tr>
        <w:tc>
          <w:tcPr>
            <w:tcW w:w="4513" w:type="dxa"/>
          </w:tcPr>
          <w:p>
            <w:r>
              <w:rPr>
                <w:b w:val="true"/>
              </w:rPr>
              <w:t>Physical address </w:t>
              <w:br/>
              <w:t>(No. Street / Suburb / State / Postcode / Country)"</w:t>
            </w:r>
          </w:p>
        </w:tc>
        <w:tc>
          <w:tcPr>
            <w:tcW w:w="4513" w:type="dxa"/>
          </w:tcPr>
          <w:p>
            <w:sdt>
              <w:sdtPr>
                <w:alias w:val="contactPerson1_physicaladdress"/>
                <w:tag w:val="contactperson1-physicaladdress"/>
              </w:sdtPr>
              <w:sdtContent>
                <w:r>
                  <w:t/>
                </w:r>
              </w:sdtContent>
            </w:sdt>
          </w:p>
        </w:tc>
      </w:tr>
      <w:tr>
        <w:tc>
          <w:tcPr>
            <w:tcW w:w="4513" w:type="dxa"/>
          </w:tcPr>
          <w:p>
            <w:r>
              <w:rPr>
                <w:b w:val="true"/>
              </w:rPr>
              <w:t>Institution</w:t>
            </w:r>
          </w:p>
        </w:tc>
        <w:tc>
          <w:tcPr>
            <w:tcW w:w="4513" w:type="dxa"/>
          </w:tcPr>
          <w:p>
            <w:sdt>
              <w:sdtPr>
                <w:alias w:val="contactPerson1_institution"/>
                <w:tag w:val="contactperson1-institution"/>
                <w:dropDownList>
                  <w:listItem w:displayText="empty" w:value="empty"/>
                  <w:listItem w:displayText="Adelaide University" w:value="Adelaide University"/>
                  <w:listItem w:displayText="Australian Catholic University" w:value="Australian Catholic University"/>
                  <w:listItem w:displayText="Australian National University" w:value="Australian National University"/>
                  <w:listItem w:displayText="Bond University" w:value="Bond University"/>
                  <w:listItem w:displayText="Central Queensland University" w:value="Central Queensland University"/>
                  <w:listItem w:displayText="Charles Darwin University" w:value="Charles Darwin University"/>
                  <w:listItem w:displayText="Charles Sturt University" w:value="Charles Sturt University"/>
                  <w:listItem w:displayText="Curtin University" w:value="Curtin University"/>
                  <w:listItem w:displayText="Deakin University" w:value="Deakin University"/>
                  <w:listItem w:displayText="Edith Cowan University" w:value="Edith Cowan University"/>
                  <w:listItem w:displayText="Federation University Australia" w:value="Federation University Australia"/>
                  <w:listItem w:displayText="Flinders University" w:value="Flinders University"/>
                  <w:listItem w:displayText="Griffith University" w:value="Griffith University"/>
                  <w:listItem w:displayText="James Cook University" w:value="James Cook University"/>
                  <w:listItem w:displayText="La Trobe University" w:value="La Trobe University"/>
                  <w:listItem w:displayText="Macquarie University" w:value="Macquarie University"/>
                  <w:listItem w:displayText="Monash University" w:value="Monash University"/>
                  <w:listItem w:displayText="Murdoch University" w:value="Murdoch University"/>
                  <w:listItem w:displayText="Queensland University of Technology" w:value="Queensland University of Technology"/>
                  <w:listItem w:displayText="RMIT University" w:value="RMIT University"/>
                  <w:listItem w:displayText="Southern Cross University" w:value="Southern Cross University"/>
                  <w:listItem w:displayText="Swinburne University of Technology" w:value="Swinburne University of Technology"/>
                  <w:listItem w:displayText="Torrens University Australia" w:value="Torrens University Australia"/>
                  <w:listItem w:displayText="University of Canberra" w:value="University of Canberra"/>
                  <w:listItem w:displayText="University of Melbourne" w:value="University of Melbourne"/>
                  <w:listItem w:displayText="University of New England (Australia)" w:value="University of New England (Australia)"/>
                  <w:listItem w:displayText="University of New South Wales" w:value="University of New South Wales"/>
                  <w:listItem w:displayText="University of Newcastle (Australia)" w:value="University of Newcastle (Australia)"/>
                  <w:listItem w:displayText="University of Queensland" w:value="University of Queensland"/>
                  <w:listItem w:displayText="University of Southern Queensland" w:value="University of Southern Queensland"/>
                  <w:listItem w:displayText="University of Sydney" w:value="University of Sydney"/>
                  <w:listItem w:displayText="University of Tasmania" w:value="University of Tasmania"/>
                  <w:listItem w:displayText="University of Technology Sydney" w:value="University of Technology Sydney"/>
                  <w:listItem w:displayText="University of the Sunshine Coast" w:value="University of the Sunshine Coast"/>
                  <w:listItem w:displayText="University of Western Australia" w:value="University of Western Australia"/>
                  <w:listItem w:displayText="University of Wollongong" w:value="University of Wollongong"/>
                  <w:listItem w:displayText="Victoria University" w:value="Victoria University"/>
                  <w:listItem w:displayText="Western Sydney University" w:value="Western Sydney University"/>
                  <w:listItem w:displayText="Department of Agriculture, Fisheries and Forestry (Australia)" w:value="Department of Agriculture, Fisheries and Forestry (Australia)"/>
                  <w:listItem w:displayText="NSW Department of Primary Industries" w:value="NSW Department of Primary Industries"/>
                  <w:listItem w:displayText="Commonwealth Scientific and Industrial Research Organisation (CSIRO)" w:value="Commonwealth Scientific and Industrial Research Organisation (CSIRO)"/>
                  <w:listItem w:displayText="Australian Centre for International Agricultural Research " w:value="Australian Centre for International Agricultural Research "/>
                </w:dropDownList>
              </w:sdtPr>
              <w:sdtContent>
                <w:r>
                  <w:t/>
                </w:r>
              </w:sdtContent>
            </w:sdt>
          </w:p>
        </w:tc>
      </w:tr>
      <w:tr>
        <w:tc>
          <w:tcPr>
            <w:tcW w:w="4513" w:type="dxa"/>
          </w:tcPr>
          <w:p>
            <w:r>
              <w:rPr>
                <w:b w:val="true"/>
              </w:rPr>
              <w:t>Institution ROR</w:t>
            </w:r>
          </w:p>
        </w:tc>
        <w:tc>
          <w:tcPr>
            <w:tcW w:w="4513" w:type="dxa"/>
          </w:tcPr>
          <w:p>
            <w:sdt>
              <w:sdtPr>
                <w:alias w:val="contactPerson1_institutionROR"/>
                <w:tag w:val="contactperson1-institutionror"/>
                <w:dropDownList>
                  <w:listItem w:displayText="University of Adelaide" w:value="https://ror.org/03yrm5c26"/>
                  <w:listItem w:displayText="Australian Catholic University" w:value="https://ror.org/02bfwt286"/>
                  <w:listItem w:displayText="Australian National University" w:value="https://ror.org/019wvm592"/>
                  <w:listItem w:displayText="Bond University" w:value="https://ror.org/04gqk5903"/>
                  <w:listItem w:displayText="Central Queensland University" w:value="https://ror.org/01t4mnb85"/>
                  <w:listItem w:displayText="Charles Darwin University" w:value="https://ror.org/033jp9b24"/>
                  <w:listItem w:displayText="Charles Sturt University" w:value="https://ror.org/05x3v5872"/>
                  <w:listItem w:displayText="Curtin University" w:value="https://ror.org/041sp6k65"/>
                  <w:listItem w:displayText="Deakin University" w:value="https://ror.org/00xxkcv63"/>
                  <w:listItem w:displayText="Edith Cowan University" w:value="https://ror.org/02xhj8938"/>
                  <w:listItem w:displayText="Federation University Australia" w:value="https://ror.org/02qvtgh24"/>
                  <w:listItem w:displayText="Flinders University" w:value="https://ror.org/04yrvxs32"/>
                  <w:listItem w:displayText="Griffith University" w:value="https://ror.org/02xs1kz22"/>
                  <w:listItem w:displayText="James Cook University" w:value="https://ror.org/0242jrf67"/>
                  <w:listItem w:displayText="La Trobe University" w:value="https://ror.org/03r8z3t59"/>
                  <w:listItem w:displayText="Macquarie University" w:value="https://ror.org/005h2a279"/>
                  <w:listItem w:displayText="Monash University" w:value="https://ror.org/02bfwt286"/>
                  <w:listItem w:displayText="Murdoch University" w:value="https://ror.org/01bkn6z15"/>
                  <w:listItem w:displayText="Queensland University of Technology" w:value="https://ror.org/00hx57361"/>
                  <w:listItem w:displayText="RMIT University" w:value="https://ror.org/02f4ks689"/>
                  <w:listItem w:displayText="Southern Cross University" w:value="https://ror.org/01wf8yh77"/>
                  <w:listItem w:displayText="Swinburne University of Technology" w:value="https://ror.org/02zxrkp14"/>
                  <w:listItem w:displayText="Torrens University Australia" w:value="https://ror.org/03h6fqw76"/>
                  <w:listItem w:displayText="University of Canberra" w:value="https://ror.org/02zcyfp28"/>
                  <w:listItem w:displayText="University of Melbourne" w:value="https://ror.org/01ej9dk98"/>
                  <w:listItem w:displayText="University of New England (Australia)" w:value="https://ror.org/02t3pwb06"/>
                  <w:listItem w:displayText="University of New South Wales" w:value="https://ror.org/03r8z3t59"/>
                  <w:listItem w:displayText="University of Newcastle (Australia)" w:value="https://ror.org/00s0xk282"/>
                  <w:listItem w:displayText="University of Queensland" w:value="https://ror.org/01qrx0u11"/>
                  <w:listItem w:displayText="University of Southern Queensland" w:value="https://ror.org/01n8jqh41"/>
                  <w:listItem w:displayText="University of Sydney" w:value="https://ror.org/05yn6rf45"/>
                  <w:listItem w:displayText="University of Tasmania" w:value="https://ror.org/04x3g2j84"/>
                  <w:listItem w:displayText="University of Technology Sydney" w:value="https://ror.org/03mtejq47"/>
                  <w:listItem w:displayText="University of the Sunshine Coast" w:value="https://ror.org/02jrw3v30"/>
                  <w:listItem w:displayText="University of Western Australia" w:value="https://ror.org/02jx3x895"/>
                  <w:listItem w:displayText="University of Wollongong" w:value="https://ror.org/00fp50x39"/>
                  <w:listItem w:displayText="Victoria University" w:value="https://ror.org/05c6h2r38"/>
                  <w:listItem w:displayText="Western Sydney University" w:value="https://ror.org/02z7yqz47"/>
                  <w:listItem w:displayText="Department of Agriculture" w:value="Department of Agriculture"/>
                  <w:listItem w:displayText="Fisheries and Forestry (Australia)" w:value="https://ror.org/03n7fx796"/>
                  <w:listItem w:displayText="NSW Department of Primary Industries" w:value="https://ror.org/02fgq4k08"/>
                  <w:listItem w:displayText="Commonwealth Scientific and Industrial Research Organisation (CSIRO)" w:value="https://ror.org/03qn8fb07"/>
                  <w:listItem w:displayText="Australian Centre for International Agricultural Research" w:value="https://ror.org/02j1r7c09"/>
                </w:dropDownList>
              </w:sdtPr>
              <w:sdtContent>
                <w:r>
                  <w:t/>
                </w:r>
              </w:sdtContent>
            </w:sdt>
          </w:p>
        </w:tc>
      </w:tr>
      <w:tr>
        <w:tc>
          <w:tcPr>
            <w:tcW w:w="4513" w:type="dxa"/>
          </w:tcPr>
          <w:p>
            <w:r>
              <w:rPr>
                <w:b w:val="true"/>
              </w:rPr>
              <w:t>Institution (other, please include ror.org id)</w:t>
            </w:r>
          </w:p>
        </w:tc>
        <w:tc>
          <w:tcPr>
            <w:tcW w:w="4513" w:type="dxa"/>
          </w:tcPr>
          <w:p>
            <w:sdt>
              <w:sdtPr>
                <w:alias w:val="contactPerson1_institutionother"/>
                <w:tag w:val="contactperson1-institutionother"/>
                <w:text/>
              </w:sdtPr>
              <w:sdtContent>
                <w:r>
                  <w:t/>
                </w:r>
              </w:sdtContent>
            </w:sdt>
          </w:p>
        </w:tc>
      </w:tr>
      <w:tr>
        <w:tc>
          <w:tcPr>
            <w:tcW w:w="4513" w:type="dxa"/>
          </w:tcPr>
          <w:p>
            <w:r>
              <w:rPr>
                <w:b w:val="true"/>
              </w:rPr>
              <w:t>A.B.N.</w:t>
            </w:r>
          </w:p>
        </w:tc>
        <w:tc>
          <w:tcPr>
            <w:tcW w:w="4513" w:type="dxa"/>
          </w:tcPr>
          <w:p>
            <w:sdt>
              <w:sdtPr>
                <w:alias w:val="contactPerson1_ABN"/>
                <w:tag w:val="contactperson1-abn"/>
                <w:text/>
              </w:sdtPr>
              <w:sdtContent>
                <w:r>
                  <w:t/>
                </w:r>
              </w:sdtContent>
            </w:sdt>
          </w:p>
        </w:tc>
      </w:tr>
      <w:tr>
        <w:tc>
          <w:tcPr>
            <w:tcW w:w="4513" w:type="dxa"/>
          </w:tcPr>
          <w:p>
            <w:r>
              <w:rPr>
                <w:b w:val="true"/>
              </w:rPr>
              <w:t>Institution address (or 'as above')</w:t>
            </w:r>
          </w:p>
        </w:tc>
        <w:tc>
          <w:tcPr>
            <w:tcW w:w="4513" w:type="dxa"/>
          </w:tcPr>
          <w:p>
            <w:sdt>
              <w:sdtPr>
                <w:alias w:val="contactPerson1_instStreetAddress"/>
                <w:tag w:val="contactperson1-inststreetaddress"/>
                <w:text/>
              </w:sdtPr>
              <w:sdtContent>
                <w:r>
                  <w:t/>
                </w:r>
              </w:sdtContent>
            </w:sdt>
          </w:p>
        </w:tc>
      </w:tr>
      <w:tr>
        <w:tc>
          <w:tcPr>
            <w:gridSpan w:val="2"/>
            <w:shd w:val="clear" w:color="auto" w:fill="90A4AE"/>
          </w:tcPr>
          <w:p>
            <w:r>
              <w:rPr>
                <w:b/>
                <w:color w:val="FFFFFF"/>
              </w:rPr>
              <w:t>B. Contact Person (Alternative)</w:t>
            </w:r>
          </w:p>
        </w:tc>
      </w:tr>
      <w:tr>
        <w:tc>
          <w:tcPr>
            <w:tcW w:w="4513" w:type="dxa"/>
          </w:tcPr>
          <w:p>
            <w:r>
              <w:rPr>
                <w:b w:val="true"/>
              </w:rPr>
              <w:t>First name</w:t>
            </w:r>
          </w:p>
        </w:tc>
        <w:tc>
          <w:tcPr>
            <w:tcW w:w="4513" w:type="dxa"/>
          </w:tcPr>
          <w:p>
            <w:sdt>
              <w:sdtPr>
                <w:alias w:val="contactPerson2_firstname"/>
                <w:tag w:val="contactperson2-firstname"/>
                <w:text/>
              </w:sdtPr>
              <w:sdtContent>
                <w:r>
                  <w:t/>
                </w:r>
              </w:sdtContent>
            </w:sdt>
          </w:p>
        </w:tc>
      </w:tr>
      <w:tr>
        <w:tc>
          <w:tcPr>
            <w:tcW w:w="4513" w:type="dxa"/>
          </w:tcPr>
          <w:p>
            <w:r>
              <w:rPr>
                <w:b w:val="true"/>
              </w:rPr>
              <w:t>Last name</w:t>
            </w:r>
          </w:p>
        </w:tc>
        <w:tc>
          <w:tcPr>
            <w:tcW w:w="4513" w:type="dxa"/>
          </w:tcPr>
          <w:p>
            <w:sdt>
              <w:sdtPr>
                <w:alias w:val="contactPerson2_lastname"/>
                <w:tag w:val="contactperson2-lastname"/>
                <w:text/>
              </w:sdtPr>
              <w:sdtContent>
                <w:r>
                  <w:t/>
                </w:r>
              </w:sdtContent>
            </w:sdt>
          </w:p>
        </w:tc>
      </w:tr>
      <w:tr>
        <w:tc>
          <w:tcPr>
            <w:tcW w:w="4513" w:type="dxa"/>
          </w:tcPr>
          <w:p>
            <w:r>
              <w:rPr>
                <w:b w:val="true"/>
              </w:rPr>
              <w:t>ORCID</w:t>
            </w:r>
          </w:p>
        </w:tc>
        <w:tc>
          <w:tcPr>
            <w:tcW w:w="4513" w:type="dxa"/>
          </w:tcPr>
          <w:p>
            <w:sdt>
              <w:sdtPr>
                <w:alias w:val="contactPerson2_orcid"/>
                <w:tag w:val="contactperson2-orcid"/>
                <w:text/>
              </w:sdtPr>
              <w:sdtContent>
                <w:r>
                  <w:t/>
                </w:r>
              </w:sdtContent>
            </w:sdt>
          </w:p>
        </w:tc>
      </w:tr>
      <w:tr>
        <w:tc>
          <w:tcPr>
            <w:tcW w:w="4513" w:type="dxa"/>
          </w:tcPr>
          <w:p>
            <w:r>
              <w:rPr>
                <w:b w:val="true"/>
              </w:rPr>
              <w:t>Email</w:t>
            </w:r>
          </w:p>
        </w:tc>
        <w:tc>
          <w:tcPr>
            <w:tcW w:w="4513" w:type="dxa"/>
          </w:tcPr>
          <w:p>
            <w:sdt>
              <w:sdtPr>
                <w:alias w:val="contactPerson2_email"/>
                <w:tag w:val="contactperson2-email"/>
                <w:text/>
              </w:sdtPr>
              <w:sdtContent>
                <w:r>
                  <w:t/>
                </w:r>
              </w:sdtContent>
            </w:sdt>
          </w:p>
        </w:tc>
      </w:tr>
      <w:tr>
        <w:tc>
          <w:tcPr>
            <w:tcW w:w="4513" w:type="dxa"/>
          </w:tcPr>
          <w:p>
            <w:r>
              <w:rPr>
                <w:b w:val="true"/>
              </w:rPr>
              <w:t>Phone</w:t>
            </w:r>
          </w:p>
        </w:tc>
        <w:tc>
          <w:tcPr>
            <w:tcW w:w="4513" w:type="dxa"/>
          </w:tcPr>
          <w:p>
            <w:sdt>
              <w:sdtPr>
                <w:alias w:val="contactPerson2_phone"/>
                <w:tag w:val="contactperson2-phone"/>
                <w:text/>
              </w:sdtPr>
              <w:sdtContent>
                <w:r>
                  <w:t/>
                </w:r>
              </w:sdtContent>
            </w:sdt>
          </w:p>
        </w:tc>
      </w:tr>
      <w:tr>
        <w:tc>
          <w:tcPr>
            <w:tcW w:w="4513" w:type="dxa"/>
          </w:tcPr>
          <w:p>
            <w:r>
              <w:rPr>
                <w:b w:val="true"/>
              </w:rPr>
              <w:t>Mobile phone</w:t>
            </w:r>
          </w:p>
        </w:tc>
        <w:tc>
          <w:tcPr>
            <w:tcW w:w="4513" w:type="dxa"/>
          </w:tcPr>
          <w:p>
            <w:sdt>
              <w:sdtPr>
                <w:alias w:val="contactPerson2_mobile"/>
                <w:tag w:val="contactperson2-mobile"/>
                <w:text/>
              </w:sdtPr>
              <w:sdtContent>
                <w:r>
                  <w:t/>
                </w:r>
              </w:sdtContent>
            </w:sdt>
          </w:p>
        </w:tc>
      </w:tr>
      <w:tr>
        <w:tc>
          <w:tcPr>
            <w:tcW w:w="4513" w:type="dxa"/>
          </w:tcPr>
          <w:p>
            <w:r>
              <w:rPr>
                <w:b w:val="true"/>
              </w:rPr>
              <w:t>Fax</w:t>
            </w:r>
          </w:p>
        </w:tc>
        <w:tc>
          <w:tcPr>
            <w:tcW w:w="4513" w:type="dxa"/>
          </w:tcPr>
          <w:p>
            <w:sdt>
              <w:sdtPr>
                <w:alias w:val="contactPerson2_fax"/>
                <w:tag w:val="contactperson2-fax"/>
                <w:text/>
              </w:sdtPr>
              <w:sdtContent>
                <w:r>
                  <w:t/>
                </w:r>
              </w:sdtContent>
            </w:sdt>
          </w:p>
        </w:tc>
      </w:tr>
      <w:tr>
        <w:tc>
          <w:tcPr>
            <w:tcW w:w="4513" w:type="dxa"/>
          </w:tcPr>
          <w:p>
            <w:r>
              <w:rPr>
                <w:b w:val="true"/>
              </w:rPr>
              <w:t>Institution</w:t>
            </w:r>
          </w:p>
        </w:tc>
        <w:tc>
          <w:tcPr>
            <w:tcW w:w="4513" w:type="dxa"/>
          </w:tcPr>
          <w:p>
            <w:sdt>
              <w:sdtPr>
                <w:alias w:val="contactPerson2_institution"/>
                <w:tag w:val="contactperson2-institution"/>
                <w:dropDownList>
                  <w:listItem w:displayText="empty" w:value="empty"/>
                  <w:listItem w:displayText="Adelaide University" w:value="Adelaide University"/>
                  <w:listItem w:displayText="Australian Catholic University" w:value="Australian Catholic University"/>
                  <w:listItem w:displayText="Australian National University" w:value="Australian National University"/>
                  <w:listItem w:displayText="Bond University" w:value="Bond University"/>
                  <w:listItem w:displayText="Central Queensland University" w:value="Central Queensland University"/>
                  <w:listItem w:displayText="Charles Darwin University" w:value="Charles Darwin University"/>
                  <w:listItem w:displayText="Charles Sturt University" w:value="Charles Sturt University"/>
                  <w:listItem w:displayText="Curtin University" w:value="Curtin University"/>
                  <w:listItem w:displayText="Deakin University" w:value="Deakin University"/>
                  <w:listItem w:displayText="Edith Cowan University" w:value="Edith Cowan University"/>
                  <w:listItem w:displayText="Federation University Australia" w:value="Federation University Australia"/>
                  <w:listItem w:displayText="Flinders University" w:value="Flinders University"/>
                  <w:listItem w:displayText="Griffith University" w:value="Griffith University"/>
                  <w:listItem w:displayText="James Cook University" w:value="James Cook University"/>
                  <w:listItem w:displayText="La Trobe University" w:value="La Trobe University"/>
                  <w:listItem w:displayText="Macquarie University" w:value="Macquarie University"/>
                  <w:listItem w:displayText="Monash University" w:value="Monash University"/>
                  <w:listItem w:displayText="Murdoch University" w:value="Murdoch University"/>
                  <w:listItem w:displayText="Queensland University of Technology" w:value="Queensland University of Technology"/>
                  <w:listItem w:displayText="RMIT University" w:value="RMIT University"/>
                  <w:listItem w:displayText="Southern Cross University" w:value="Southern Cross University"/>
                  <w:listItem w:displayText="Swinburne University of Technology" w:value="Swinburne University of Technology"/>
                  <w:listItem w:displayText="Torrens University Australia" w:value="Torrens University Australia"/>
                  <w:listItem w:displayText="University of Adelaide" w:value="University of Adelaide"/>
                  <w:listItem w:displayText="University of Canberra" w:value="University of Canberra"/>
                  <w:listItem w:displayText="University of Melbourne" w:value="University of Melbourne"/>
                  <w:listItem w:displayText="University of New England (Australia)" w:value="University of New England (Australia)"/>
                  <w:listItem w:displayText="University of New South Wales" w:value="University of New South Wales"/>
                  <w:listItem w:displayText="University of Newcastle (Australia)" w:value="University of Newcastle (Australia)"/>
                  <w:listItem w:displayText="University of Queensland" w:value="University of Queensland"/>
                  <w:listItem w:displayText="University of South Australia" w:value="University of South Australia"/>
                  <w:listItem w:displayText="University of Southern Queensland" w:value="University of Southern Queensland"/>
                  <w:listItem w:displayText="University of Sydney" w:value="University of Sydney"/>
                  <w:listItem w:displayText="University of Tasmania" w:value="University of Tasmania"/>
                  <w:listItem w:displayText="University of Technology Sydney" w:value="University of Technology Sydney"/>
                  <w:listItem w:displayText="University of the Sunshine Coast" w:value="University of the Sunshine Coast"/>
                  <w:listItem w:displayText="University of Western Australia" w:value="University of Western Australia"/>
                  <w:listItem w:displayText="University of Wollongong" w:value="University of Wollongong"/>
                  <w:listItem w:displayText="Victoria University" w:value="Victoria University"/>
                  <w:listItem w:displayText="Western Sydney University" w:value="Western Sydney University"/>
                  <w:listItem w:displayText="Department of Agriculture, Fisheries and Forestry (Australia)" w:value="Department of Agriculture, Fisheries and Forestry (Australia)"/>
                  <w:listItem w:displayText="NSW DPI" w:value="NSW DPI"/>
                  <w:listItem w:displayText="WA DPIRD" w:value="WA DPIRD"/>
                  <w:listItem w:displayText="CSIRO" w:value="CSIRO"/>
                  <w:listItem w:displayText="Australian Centre for International Agricultural Research " w:value="Australian Centre for International Agricultural Research "/>
                </w:dropDownList>
              </w:sdtPr>
              <w:sdtContent>
                <w:r>
                  <w:t/>
                </w:r>
              </w:sdtContent>
            </w:sdt>
          </w:p>
        </w:tc>
      </w:tr>
      <w:tr>
        <w:tc>
          <w:tcPr>
            <w:tcW w:w="4513" w:type="dxa"/>
          </w:tcPr>
          <w:p>
            <w:r>
              <w:rPr>
                <w:b w:val="true"/>
              </w:rPr>
              <w:t>Institution address (or 'as above')</w:t>
            </w:r>
          </w:p>
        </w:tc>
        <w:tc>
          <w:tcPr>
            <w:tcW w:w="4513" w:type="dxa"/>
          </w:tcPr>
          <w:p>
            <w:sdt>
              <w:sdtPr>
                <w:alias w:val="contactPerson2_instStreetAddress"/>
                <w:tag w:val="contactperson2-inststreetaddress"/>
                <w:text/>
              </w:sdtPr>
              <w:sdtContent>
                <w:r>
                  <w:t/>
                </w:r>
              </w:sdtContent>
            </w:sdt>
          </w:p>
        </w:tc>
      </w:tr>
      <w:tr>
        <w:tc>
          <w:tcPr>
            <w:gridSpan w:val="2"/>
            <w:shd w:val="clear" w:color="auto" w:fill="558B2F"/>
          </w:tcPr>
          <w:p>
            <w:r>
              <w:rPr>
                <w:b/>
                <w:color w:val="FFFFFF"/>
              </w:rPr>
              <w:t>3. Source of Funding</w:t>
            </w:r>
          </w:p>
        </w:tc>
      </w:tr>
      <w:tr>
        <w:tc>
          <w:tcPr>
            <w:tcW w:w="4513" w:type="dxa"/>
          </w:tcPr>
          <w:p>
            <w:r>
              <w:rPr>
                <w:b w:val="true"/>
              </w:rPr>
              <w:t>Funding Source (e.g. GRDC, ARC)</w:t>
            </w:r>
          </w:p>
        </w:tc>
        <w:tc>
          <w:tcPr>
            <w:tcW w:w="4513" w:type="dxa"/>
          </w:tcPr>
          <w:p>
            <w:sdt>
              <w:sdtPr>
                <w:alias w:val="funding_Source"/>
                <w:tag w:val="funding-source"/>
                <w:text/>
              </w:sdtPr>
              <w:sdtContent>
                <w:r>
                  <w:t/>
                </w:r>
              </w:sdtContent>
            </w:sdt>
          </w:p>
        </w:tc>
      </w:tr>
      <w:tr>
        <w:tc>
          <w:tcPr>
            <w:tcW w:w="4513" w:type="dxa"/>
          </w:tcPr>
          <w:p>
            <w:r>
              <w:rPr>
                <w:b w:val="true"/>
              </w:rPr>
              <w:t>Research (%)</w:t>
            </w:r>
          </w:p>
        </w:tc>
        <w:tc>
          <w:tcPr>
            <w:tcW w:w="4513" w:type="dxa"/>
          </w:tcPr>
          <w:p>
            <w:sdt>
              <w:sdtPr>
                <w:alias w:val="funding_Research_pc"/>
                <w:tag w:val="funding-research-pc"/>
                <w:text/>
              </w:sdtPr>
              <w:sdtContent>
                <w:r>
                  <w:t/>
                </w:r>
              </w:sdtContent>
            </w:sdt>
          </w:p>
        </w:tc>
      </w:tr>
      <w:tr>
        <w:tc>
          <w:tcPr>
            <w:tcW w:w="4513" w:type="dxa"/>
          </w:tcPr>
          <w:p>
            <w:r>
              <w:rPr>
                <w:b w:val="true"/>
              </w:rPr>
              <w:t>Commercial (%)</w:t>
            </w:r>
          </w:p>
        </w:tc>
        <w:tc>
          <w:tcPr>
            <w:tcW w:w="4513" w:type="dxa"/>
          </w:tcPr>
          <w:p>
            <w:sdt>
              <w:sdtPr>
                <w:alias w:val="funding_Commercial_pc"/>
                <w:tag w:val="funding-commercial-pc"/>
                <w:text/>
              </w:sdtPr>
              <w:sdtContent>
                <w:r>
                  <w:t/>
                </w:r>
              </w:sdtContent>
            </w:sdt>
          </w:p>
        </w:tc>
      </w:tr>
      <w:tr>
        <w:tc>
          <w:tcPr>
            <w:tcW w:w="4513" w:type="dxa"/>
          </w:tcPr>
          <w:p>
            <w:r>
              <w:rPr>
                <w:b w:val="true"/>
              </w:rPr>
              <w:t>Grant Description</w:t>
            </w:r>
          </w:p>
        </w:tc>
        <w:tc>
          <w:tcPr>
            <w:tcW w:w="4513" w:type="dxa"/>
          </w:tcPr>
          <w:p>
            <w:sdt>
              <w:sdtPr>
                <w:alias w:val="funding_GrantDescription"/>
                <w:tag w:val="funding-grantdescription"/>
              </w:sdtPr>
              <w:sdtContent>
                <w:r>
                  <w:t/>
                </w:r>
              </w:sdtContent>
            </w:sdt>
          </w:p>
        </w:tc>
      </w:tr>
      <w:tr>
        <w:tc>
          <w:tcPr>
            <w:tcW w:w="4513" w:type="dxa"/>
          </w:tcPr>
          <w:p>
            <w:r>
              <w:rPr>
                <w:b w:val="true"/>
              </w:rPr>
              <w:t>Collaborators:</w:t>
            </w:r>
          </w:p>
        </w:tc>
        <w:tc>
          <w:tcPr>
            <w:tcW w:w="4513" w:type="dxa"/>
          </w:tcPr>
          <w:p>
            <w:sdt>
              <w:sdtPr>
                <w:alias w:val="funding_Collaborators"/>
                <w:tag w:val="funding-collaborators"/>
              </w:sdtPr>
              <w:sdtContent>
                <w:r>
                  <w:t/>
                </w:r>
              </w:sdtContent>
            </w:sdt>
          </w:p>
        </w:tc>
      </w:tr>
      <w:tr>
        <w:tc>
          <w:tcPr>
            <w:gridSpan w:val="2"/>
            <w:shd w:val="clear" w:color="auto" w:fill="558B2F"/>
          </w:tcPr>
          <w:p>
            <w:r>
              <w:rPr>
                <w:b/>
                <w:color w:val="FFFFFF"/>
              </w:rPr>
              <w:t>5. Data Management</w:t>
            </w:r>
          </w:p>
        </w:tc>
      </w:tr>
      <w:tr>
        <w:tc>
          <w:tcPr>
            <w:tcW w:w="4513" w:type="dxa"/>
          </w:tcPr>
          <w:p>
            <w:r>
              <w:rPr>
                <w:b w:val="true"/>
              </w:rPr>
              <w:t>I have a Data Management Plan</w:t>
            </w:r>
          </w:p>
        </w:tc>
        <w:tc>
          <w:tcPr>
            <w:tcW w:w="4513" w:type="dxa"/>
          </w:tcPr>
          <w:p>
            <w:sdt>
              <w:sdtPr>
                <w:alias w:val="datamanagement_DMPYesNo"/>
                <w:tag w:val="datamanagement-dmpyesno"/>
                <w:comboBox>
                  <w:listItem w:displayText="No" w:value="No"/>
                  <w:listItem w:displayText="Yes" w:value="Yes"/>
                </w:comboBox>
              </w:sdtPr>
              <w:sdtContent>
                <w:r>
                  <w:t/>
                </w:r>
              </w:sdtContent>
            </w:sdt>
          </w:p>
        </w:tc>
      </w:tr>
      <w:tr>
        <w:tc>
          <w:tcPr>
            <w:tcW w:w="4513" w:type="dxa"/>
          </w:tcPr>
          <w:p>
            <w:r>
              <w:rPr>
                <w:b w:val="true"/>
              </w:rPr>
              <w:t>Data Management Plan details (code or document)</w:t>
            </w:r>
          </w:p>
        </w:tc>
        <w:tc>
          <w:tcPr>
            <w:tcW w:w="4513" w:type="dxa"/>
          </w:tcPr>
          <w:p>
            <w:sdt>
              <w:sdtPr>
                <w:alias w:val="datamanagement_DMPRef"/>
                <w:tag w:val="datamanagement-dmpref"/>
                <w:text/>
              </w:sdtPr>
              <w:sdtContent>
                <w:r>
                  <w:t/>
                </w:r>
              </w:sdtContent>
            </w:sdt>
          </w:p>
        </w:tc>
      </w:tr>
      <w:tr>
        <w:tc>
          <w:tcPr>
            <w:tcW w:w="4513" w:type="dxa"/>
          </w:tcPr>
          <w:p>
            <w:r>
              <w:rPr>
                <w:b w:val="true"/>
              </w:rPr>
              <w:t>Do you agree for APPN to publish data?</w:t>
            </w:r>
          </w:p>
        </w:tc>
        <w:tc>
          <w:tcPr>
            <w:tcW w:w="4513" w:type="dxa"/>
          </w:tcPr>
          <w:p>
            <w:sdt>
              <w:sdtPr>
                <w:alias w:val="datamanagement_DataStorage"/>
                <w:tag w:val="datamanagement-datastorage"/>
                <w:text/>
              </w:sdtPr>
              <w:sdtContent>
                <w:r>
                  <w:t/>
                </w:r>
              </w:sdtContent>
            </w:sdt>
          </w:p>
        </w:tc>
      </w:tr>
      <w:tr>
        <w:tc>
          <w:tcPr>
            <w:tcW w:w="4513" w:type="dxa"/>
          </w:tcPr>
          <w:p>
            <w:r>
              <w:rPr>
                <w:b w:val="true"/>
              </w:rPr>
              <w:t>Will your data be made public?</w:t>
            </w:r>
          </w:p>
        </w:tc>
        <w:tc>
          <w:tcPr>
            <w:tcW w:w="4513" w:type="dxa"/>
          </w:tcPr>
          <w:p>
            <w:sdt>
              <w:sdtPr>
                <w:alias w:val="datamanagement_DataPublicYesNo"/>
                <w:tag w:val="datamanagement-datapublicyesno"/>
                <w:comboBox>
                  <w:listItem w:displayText="No" w:value="No"/>
                  <w:listItem w:displayText="Yes" w:value="Yes"/>
                </w:comboBox>
              </w:sdtPr>
              <w:sdtContent>
                <w:r>
                  <w:t/>
                </w:r>
              </w:sdtContent>
            </w:sdt>
          </w:p>
        </w:tc>
      </w:tr>
      <w:tr>
        <w:tc>
          <w:tcPr>
            <w:tcW w:w="4513" w:type="dxa"/>
          </w:tcPr>
          <w:p>
            <w:r>
              <w:rPr>
                <w:b w:val="true"/>
              </w:rPr>
              <w:t>Do you have an embargo timeframe?</w:t>
            </w:r>
          </w:p>
        </w:tc>
        <w:tc>
          <w:tcPr>
            <w:tcW w:w="4513" w:type="dxa"/>
          </w:tcPr>
          <w:p>
            <w:sdt>
              <w:sdtPr>
                <w:alias w:val="datamanagement_DataEmbargo"/>
                <w:tag w:val="datamanagement-dataembargo"/>
                <w:text/>
              </w:sdtPr>
              <w:sdtContent>
                <w:r>
                  <w:t/>
                </w:r>
              </w:sdtContent>
            </w:sdt>
          </w:p>
        </w:tc>
      </w:tr>
      <w:tr>
        <w:tc>
          <w:tcPr>
            <w:gridSpan w:val="2"/>
            <w:shd w:val="clear" w:color="auto" w:fill="558B2F"/>
          </w:tcPr>
          <w:p>
            <w:r>
              <w:rPr>
                <w:b/>
                <w:color w:val="FFFFFF"/>
              </w:rPr>
              <w:t>5. Adelaide University Customers</w:t>
            </w:r>
          </w:p>
        </w:tc>
      </w:tr>
      <w:tr>
        <w:tc>
          <w:tcPr>
            <w:tcW w:w="4513" w:type="dxa"/>
          </w:tcPr>
          <w:p>
            <w:r>
              <w:rPr>
                <w:b w:val="true"/>
              </w:rPr>
              <w:t>Project Code</w:t>
            </w:r>
          </w:p>
        </w:tc>
        <w:tc>
          <w:tcPr>
            <w:tcW w:w="4513" w:type="dxa"/>
          </w:tcPr>
          <w:p>
            <w:sdt>
              <w:sdtPr>
                <w:alias w:val="aucustomers_ProjectCode"/>
                <w:tag w:val="aucustomers-projectcode"/>
                <w:text/>
              </w:sdtPr>
              <w:sdtContent>
                <w:r>
                  <w:t/>
                </w:r>
              </w:sdtContent>
            </w:sdt>
          </w:p>
        </w:tc>
      </w:tr>
      <w:tr>
        <w:tc>
          <w:tcPr>
            <w:tcW w:w="4513" w:type="dxa"/>
          </w:tcPr>
          <w:p>
            <w:r>
              <w:rPr>
                <w:b w:val="true"/>
              </w:rPr>
              <w:t>Business Unit</w:t>
            </w:r>
          </w:p>
        </w:tc>
        <w:tc>
          <w:tcPr>
            <w:tcW w:w="4513" w:type="dxa"/>
          </w:tcPr>
          <w:p>
            <w:sdt>
              <w:sdtPr>
                <w:alias w:val="aucustomers_BusUnit"/>
                <w:tag w:val="aucustomers-busunit"/>
                <w:text/>
              </w:sdtPr>
              <w:sdtContent>
                <w:r>
                  <w:t/>
                </w:r>
              </w:sdtContent>
            </w:sdt>
          </w:p>
        </w:tc>
      </w:tr>
      <w:tr>
        <w:tc>
          <w:tcPr>
            <w:tcW w:w="4513" w:type="dxa"/>
          </w:tcPr>
          <w:p>
            <w:r>
              <w:rPr>
                <w:b w:val="true"/>
              </w:rPr>
              <w:t>Account</w:t>
            </w:r>
          </w:p>
        </w:tc>
        <w:tc>
          <w:tcPr>
            <w:tcW w:w="4513" w:type="dxa"/>
          </w:tcPr>
          <w:p>
            <w:sdt>
              <w:sdtPr>
                <w:alias w:val="aucustomers_Account"/>
                <w:tag w:val="aucustomers-account"/>
                <w:text/>
              </w:sdtPr>
              <w:sdtContent>
                <w:r>
                  <w:t/>
                </w:r>
              </w:sdtContent>
            </w:sdt>
          </w:p>
        </w:tc>
      </w:tr>
      <w:tr>
        <w:tc>
          <w:tcPr>
            <w:tcW w:w="4513" w:type="dxa"/>
          </w:tcPr>
          <w:p>
            <w:r>
              <w:rPr>
                <w:b w:val="true"/>
              </w:rPr>
              <w:t>Fund</w:t>
            </w:r>
          </w:p>
        </w:tc>
        <w:tc>
          <w:tcPr>
            <w:tcW w:w="4513" w:type="dxa"/>
          </w:tcPr>
          <w:p>
            <w:sdt>
              <w:sdtPr>
                <w:alias w:val="aucustomers_Fund"/>
                <w:tag w:val="aucustomers-fund"/>
                <w:text/>
              </w:sdtPr>
              <w:sdtContent>
                <w:r>
                  <w:t/>
                </w:r>
              </w:sdtContent>
            </w:sdt>
          </w:p>
        </w:tc>
      </w:tr>
      <w:tr>
        <w:tc>
          <w:tcPr>
            <w:tcW w:w="4513" w:type="dxa"/>
          </w:tcPr>
          <w:p>
            <w:r>
              <w:rPr>
                <w:b w:val="true"/>
              </w:rPr>
              <w:t>Department ID</w:t>
            </w:r>
          </w:p>
        </w:tc>
        <w:tc>
          <w:tcPr>
            <w:tcW w:w="4513" w:type="dxa"/>
          </w:tcPr>
          <w:p>
            <w:sdt>
              <w:sdtPr>
                <w:alias w:val="aucustomers_DeptID"/>
                <w:tag w:val="aucustomers-deptid"/>
                <w:text/>
              </w:sdtPr>
              <w:sdtContent>
                <w:r>
                  <w:t/>
                </w:r>
              </w:sdtContent>
            </w:sdt>
          </w:p>
        </w:tc>
      </w:tr>
      <w:tr>
        <w:tc>
          <w:tcPr>
            <w:tcW w:w="4513" w:type="dxa"/>
          </w:tcPr>
          <w:p>
            <w:r>
              <w:rPr>
                <w:b w:val="true"/>
              </w:rPr>
              <w:t>Campus</w:t>
            </w:r>
          </w:p>
        </w:tc>
        <w:tc>
          <w:tcPr>
            <w:tcW w:w="4513" w:type="dxa"/>
          </w:tcPr>
          <w:p>
            <w:sdt>
              <w:sdtPr>
                <w:alias w:val="aucustomers_Campus"/>
                <w:tag w:val="aucustomers-campus"/>
                <w:dropDownList>
                  <w:listItem w:displayText="Adelaide City Campus (North Terrace)" w:value="Adelaide City Campus (North Terrace)"/>
                  <w:listItem w:displayText="Magill Campus" w:value="Magill Campus"/>
                  <w:listItem w:displayText="Mawson Lakes Campus" w:value="Mawson Lakes Campus"/>
                  <w:listItem w:displayText="Waite Campus" w:value="Waite Campus"/>
                  <w:listItem w:displayText="Roseworthy Campus" w:value="Roseworthy Campus"/>
                  <w:listItem w:displayText="Mount Gambier Campus" w:value="Mount Gambier Campus"/>
                  <w:listItem w:displayText="Whyalla Campus" w:value="Whyalla Campus"/>
                </w:dropDownList>
              </w:sdtPr>
              <w:sdtContent>
                <w:r>
                  <w:t/>
                </w:r>
              </w:sdtContent>
            </w:sdt>
          </w:p>
        </w:tc>
      </w:tr>
      <w:tr>
        <w:tc>
          <w:tcPr>
            <w:gridSpan w:val="2"/>
            <w:shd w:val="clear" w:color="auto" w:fill="558B2F"/>
          </w:tcPr>
          <w:p>
            <w:r>
              <w:rPr>
                <w:b/>
                <w:color w:val="FFFFFF"/>
              </w:rPr>
              <w:t>6. Project Description</w:t>
            </w:r>
          </w:p>
        </w:tc>
      </w:tr>
      <w:tr>
        <w:tc>
          <w:tcPr>
            <w:tcW w:w="4513" w:type="dxa"/>
          </w:tcPr>
          <w:p>
            <w:r>
              <w:rPr>
                <w:b w:val="true"/>
              </w:rPr>
              <w:t>Brief description - experimental objective and need</w:t>
            </w:r>
          </w:p>
        </w:tc>
        <w:tc>
          <w:tcPr>
            <w:tcW w:w="4513" w:type="dxa"/>
          </w:tcPr>
          <w:p>
            <w:sdt>
              <w:sdtPr>
                <w:alias w:val="project_Description"/>
                <w:tag w:val="project-description"/>
              </w:sdtPr>
              <w:sdtContent>
                <w:r>
                  <w:t/>
                </w:r>
              </w:sdtContent>
            </w:sdt>
          </w:p>
        </w:tc>
      </w:tr>
      <w:tr>
        <w:tc>
          <w:tcPr>
            <w:gridSpan w:val="2"/>
            <w:shd w:val="clear" w:color="auto" w:fill="558B2F"/>
          </w:tcPr>
          <w:p>
            <w:r>
              <w:rPr>
                <w:b/>
                <w:color w:val="FFFFFF"/>
              </w:rPr>
              <w:t>7. Xray-CT Hire</w:t>
            </w:r>
          </w:p>
        </w:tc>
      </w:tr>
      <w:tr>
        <w:tc>
          <w:tcPr>
            <w:tcW w:w="4513" w:type="dxa"/>
          </w:tcPr>
          <w:p>
            <w:r>
              <w:rPr>
                <w:b w:val="true"/>
              </w:rPr>
              <w:t>Start date</w:t>
            </w:r>
          </w:p>
        </w:tc>
        <w:tc>
          <w:tcPr>
            <w:tcW w:w="4513" w:type="dxa"/>
          </w:tcPr>
          <w:p>
            <w:sdt>
              <w:sdtPr>
                <w:alias w:val="xrayHire_StartDate"/>
                <w:tag w:val="xrayhire-startdate"/>
                <w:date>
                  <w:dateFormat w:val="yyyy-MM-dd"/>
                </w:date>
              </w:sdtPr>
              <w:sdtContent>
                <w:r>
                  <w:t/>
                </w:r>
              </w:sdtContent>
            </w:sdt>
          </w:p>
        </w:tc>
      </w:tr>
      <w:tr>
        <w:tc>
          <w:tcPr>
            <w:tcW w:w="4513" w:type="dxa"/>
          </w:tcPr>
          <w:p>
            <w:r>
              <w:rPr>
                <w:b w:val="true"/>
              </w:rPr>
              <w:t>End date</w:t>
            </w:r>
          </w:p>
        </w:tc>
        <w:tc>
          <w:tcPr>
            <w:tcW w:w="4513" w:type="dxa"/>
          </w:tcPr>
          <w:p>
            <w:sdt>
              <w:sdtPr>
                <w:alias w:val="xrayHire_EndDate"/>
                <w:tag w:val="xrayhire-enddate"/>
                <w:date>
                  <w:dateFormat w:val="yyyy-MM-dd"/>
                </w:date>
              </w:sdtPr>
              <w:sdtContent>
                <w:r>
                  <w:t/>
                </w:r>
              </w:sdtContent>
            </w:sdt>
          </w:p>
        </w:tc>
      </w:tr>
      <w:tr>
        <w:tc>
          <w:tcPr>
            <w:gridSpan w:val="2"/>
            <w:shd w:val="clear" w:color="auto" w:fill="558B2F"/>
          </w:tcPr>
          <w:p>
            <w:r>
              <w:rPr>
                <w:b/>
                <w:color w:val="FFFFFF"/>
              </w:rPr>
              <w:t>8. Sample information</w:t>
            </w:r>
          </w:p>
        </w:tc>
      </w:tr>
      <w:tr>
        <w:tc>
          <w:tcPr>
            <w:gridSpan w:val="2"/>
            <w:shd w:val="clear" w:color="auto" w:fill="90A4AE"/>
          </w:tcPr>
          <w:p>
            <w:r>
              <w:rPr>
                <w:b/>
                <w:color w:val="FFFFFF"/>
              </w:rPr>
              <w:t>Plants / crop</w:t>
            </w:r>
          </w:p>
        </w:tc>
      </w:tr>
      <w:tr>
        <w:tc>
          <w:tcPr>
            <w:tcW w:w="4513" w:type="dxa"/>
          </w:tcPr>
          <w:p>
            <w:r>
              <w:rPr>
                <w:b w:val="true"/>
              </w:rPr>
              <w:t>Plants / crop</w:t>
            </w:r>
          </w:p>
        </w:tc>
        <w:tc>
          <w:tcPr>
            <w:tcW w:w="4513" w:type="dxa"/>
          </w:tcPr>
          <w:p>
            <w:sdt>
              <w:sdtPr>
                <w:alias w:val="plants_or_crop"/>
                <w:tag w:val="plants-or-crop"/>
                <w:text/>
              </w:sdtPr>
              <w:sdtContent>
                <w:r>
                  <w:t/>
                </w:r>
              </w:sdtContent>
            </w:sdt>
          </w:p>
        </w:tc>
      </w:tr>
      <w:tr>
        <w:tc>
          <w:tcPr>
            <w:tcW w:w="4513" w:type="dxa"/>
          </w:tcPr>
          <w:p>
            <w:r>
              <w:rPr>
                <w:b w:val="true"/>
              </w:rPr>
              <w:t>Plant species</w:t>
            </w:r>
          </w:p>
        </w:tc>
        <w:tc>
          <w:tcPr>
            <w:tcW w:w="4513" w:type="dxa"/>
          </w:tcPr>
          <w:p>
            <w:sdt>
              <w:sdtPr>
                <w:alias w:val="plants_or_crop_Name"/>
                <w:tag w:val="plants-or-crop-name"/>
                <w:dropDownList>
                  <w:listItem w:displayText="Triticum aestivum (wheat)" w:value="Triticum aestivum (wheat)"/>
                  <w:listItem w:displayText="Oryza sativa (rice)" w:value="Oryza sativa (rice)"/>
                  <w:listItem w:displayText="Zea mays (maize / corn)" w:value="Zea mays (maize / corn)"/>
                  <w:listItem w:displayText="Hordeum vulgare (barley)" w:value="Hordeum vulgare (barley)"/>
                  <w:listItem w:displayText="Avena sativa (oats)" w:value="Avena sativa (oats)"/>
                  <w:listItem w:displayText="Sorghum bicolor (sorghum)" w:value="Sorghum bicolor (sorghum)"/>
                  <w:listItem w:displayText="Pennisetum glaucum (pearl millet)" w:value="Pennisetum glaucum (pearl millet)"/>
                  <w:listItem w:displayText="Glycine max (soybean)" w:value="Glycine max (soybean)"/>
                  <w:listItem w:displayText="Phaseolus vulgaris (common bean)" w:value="Phaseolus vulgaris (common bean)"/>
                  <w:listItem w:displayText="Pisum sativum (pea)" w:value="Pisum sativum (pea)"/>
                  <w:listItem w:displayText="Cicer arietinum (chickpea)" w:value="Cicer arietinum (chickpea)"/>
                  <w:listItem w:displayText="Lens culinaris (lentil)" w:value="Lens culinaris (lentil)"/>
                  <w:listItem w:displayText="Arachis hypogaea (peanut / groundnut)" w:value="Arachis hypogaea (peanut / groundnut)"/>
                  <w:listItem w:displayText="Solanum tuberosum (potato)" w:value="Solanum tuberosum (potato)"/>
                  <w:listItem w:displayText="Manihot esculenta (cassava)" w:value="Manihot esculenta (cassava)"/>
                  <w:listItem w:displayText="Ipomoea batatas (sweet potato)" w:value="Ipomoea batatas (sweet potato)"/>
                  <w:listItem w:displayText="Dioscorea alata (yam)" w:value="Dioscorea alata (yam)"/>
                  <w:listItem w:displayText="Beta vulgaris (sugar beet)" w:value="Beta vulgaris (sugar beet)"/>
                  <w:listItem w:displayText="Brassica napus (canola / rapeseed)" w:value="Brassica napus (canola / rapeseed)"/>
                  <w:listItem w:displayText="Helianthus annuus (sunflower)" w:value="Helianthus annuus (sunflower)"/>
                  <w:listItem w:displayText="Elaeis guineensis (oil palm)" w:value="Elaeis guineensis (oil palm)"/>
                  <w:listItem w:displayText="Cocos nucifera (coconut)" w:value="Cocos nucifera (coconut)"/>
                  <w:listItem w:displayText="Sesamum indicum (sesame)" w:value="Sesamum indicum (sesame)"/>
                  <w:listItem w:displayText="Gossypium hirsutum (cotton)" w:value="Gossypium hirsutum (cotton)"/>
                  <w:listItem w:displayText="Linum usitatissimum (flax)" w:value="Linum usitatissimum (flax)"/>
                  <w:listItem w:displayText="Corchorus olitorius (jute)" w:value="Corchorus olitorius (jute)"/>
                  <w:listItem w:displayText="Malus domestica (apple)" w:value="Malus domestica (apple)"/>
                  <w:listItem w:displayText="Musa × paradisiaca (banana / plantain)" w:value="Musa × paradisiaca (banana / plantain)"/>
                  <w:listItem w:displayText="Citrus sinensis (sweet orange)" w:value="Citrus sinensis (sweet orange)"/>
                  <w:listItem w:displayText="Vitis vinifera (grape)" w:value="Vitis vinifera (grape)"/>
                  <w:listItem w:displayText="Mangifera indica (mango)" w:value="Mangifera indica (mango)"/>
                  <w:listItem w:displayText="Solanum lycopersicum (tomato)" w:value="Solanum lycopersicum (tomato)"/>
                  <w:listItem w:displayText="Capsicum annuum (pepper)" w:value="Capsicum annuum (pepper)"/>
                  <w:listItem w:displayText="Allium cepa (onion)" w:value="Allium cepa (onion)"/>
                  <w:listItem w:displayText="Brassica oleracea (cabbage)" w:value="Brassica oleracea (cabbage)"/>
                  <w:listItem w:displayText="Cucumis sativus (cucumber)" w:value="Cucumis sativus (cucumber)"/>
                </w:dropDownList>
              </w:sdtPr>
              <w:sdtContent>
                <w:r>
                  <w:t/>
                </w:r>
              </w:sdtContent>
            </w:sdt>
          </w:p>
        </w:tc>
      </w:tr>
      <w:tr>
        <w:tc>
          <w:tcPr>
            <w:tcW w:w="4513" w:type="dxa"/>
          </w:tcPr>
          <w:p>
            <w:r>
              <w:rPr>
                <w:b w:val="true"/>
              </w:rPr>
              <w:t>Plant species (Other)</w:t>
            </w:r>
          </w:p>
        </w:tc>
        <w:tc>
          <w:tcPr>
            <w:tcW w:w="4513" w:type="dxa"/>
          </w:tcPr>
          <w:p>
            <w:sdt>
              <w:sdtPr>
                <w:alias w:val="plants_or_crop_NameOther"/>
                <w:tag w:val="plants-or-crop-nameother"/>
                <w:text/>
              </w:sdtPr>
              <w:sdtContent>
                <w:r>
                  <w:t/>
                </w:r>
              </w:sdtContent>
            </w:sdt>
          </w:p>
        </w:tc>
      </w:tr>
      <w:tr>
        <w:tc>
          <w:tcPr>
            <w:tcW w:w="4513" w:type="dxa"/>
          </w:tcPr>
          <w:p>
            <w:r>
              <w:rPr>
                <w:b w:val="true"/>
              </w:rPr>
              <w:t>Cultivars</w:t>
            </w:r>
          </w:p>
        </w:tc>
        <w:tc>
          <w:tcPr>
            <w:tcW w:w="4513" w:type="dxa"/>
          </w:tcPr>
          <w:p>
            <w:sdt>
              <w:sdtPr>
                <w:alias w:val="plants_or_crop_NameCultivar"/>
                <w:tag w:val="plants-or-crop-namecultivar"/>
              </w:sdtPr>
              <w:sdtContent>
                <w:r>
                  <w:t/>
                </w:r>
              </w:sdtContent>
            </w:sdt>
          </w:p>
        </w:tc>
      </w:tr>
      <w:tr>
        <w:tc>
          <w:tcPr>
            <w:tcW w:w="4513" w:type="dxa"/>
          </w:tcPr>
          <w:p>
            <w:r>
              <w:rPr>
                <w:b w:val="true"/>
              </w:rPr>
              <w:t>GM or trangenic</w:t>
            </w:r>
          </w:p>
        </w:tc>
        <w:tc>
          <w:tcPr>
            <w:tcW w:w="4513" w:type="dxa"/>
          </w:tcPr>
          <w:p>
            <w:sdt>
              <w:sdtPr>
                <w:alias w:val="plants_or_crop_GM"/>
                <w:tag w:val="plants-or-crop-gm"/>
                <w:comboBox>
                  <w:listItem w:displayText="No" w:value="No"/>
                  <w:listItem w:displayText="Yes" w:value="Yes"/>
                </w:comboBox>
              </w:sdtPr>
              <w:sdtContent>
                <w:r>
                  <w:t/>
                </w:r>
              </w:sdtContent>
            </w:sdt>
          </w:p>
        </w:tc>
      </w:tr>
      <w:tr>
        <w:tc>
          <w:tcPr>
            <w:tcW w:w="4513" w:type="dxa"/>
          </w:tcPr>
          <w:p>
            <w:r>
              <w:rPr>
                <w:b w:val="true"/>
              </w:rPr>
              <w:t>If Yes to GM, further details (text or accompanying filename)</w:t>
            </w:r>
          </w:p>
        </w:tc>
        <w:tc>
          <w:tcPr>
            <w:tcW w:w="4513" w:type="dxa"/>
          </w:tcPr>
          <w:p>
            <w:sdt>
              <w:sdtPr>
                <w:alias w:val="plants_or_crop_GMExtraInfo"/>
                <w:tag w:val="plants-or-crop-gmextrainfo"/>
                <w:text/>
              </w:sdtPr>
              <w:sdtContent>
                <w:r>
                  <w:t/>
                </w:r>
              </w:sdtContent>
            </w:sdt>
          </w:p>
        </w:tc>
      </w:tr>
      <w:tr>
        <w:tc>
          <w:tcPr>
            <w:tcW w:w="4513" w:type="dxa"/>
          </w:tcPr>
          <w:p>
            <w:r>
              <w:rPr>
                <w:b w:val="true"/>
              </w:rPr>
              <w:t>Number of heads</w:t>
            </w:r>
          </w:p>
        </w:tc>
        <w:tc>
          <w:tcPr>
            <w:tcW w:w="4513" w:type="dxa"/>
          </w:tcPr>
          <w:p>
            <w:sdt>
              <w:sdtPr>
                <w:alias w:val="plants_or_crop_NumberOfHeads"/>
                <w:tag w:val="plants-or-crop-numberofheads"/>
                <w:text/>
              </w:sdtPr>
              <w:sdtContent>
                <w:r>
                  <w:t/>
                </w:r>
              </w:sdtContent>
            </w:sdt>
          </w:p>
        </w:tc>
      </w:tr>
      <w:tr>
        <w:tc>
          <w:tcPr>
            <w:tcW w:w="4513" w:type="dxa"/>
          </w:tcPr>
          <w:p>
            <w:r>
              <w:rPr>
                <w:b w:val="true"/>
              </w:rPr>
              <w:t>Will samples be ordered?</w:t>
            </w:r>
          </w:p>
        </w:tc>
        <w:tc>
          <w:tcPr>
            <w:tcW w:w="4513" w:type="dxa"/>
          </w:tcPr>
          <w:p>
            <w:sdt>
              <w:sdtPr>
                <w:alias w:val="plants_or_crop_SamplesOrdered"/>
                <w:tag w:val="plants-or-crop-samplesordered"/>
                <w:comboBox>
                  <w:listItem w:displayText="No" w:value="No"/>
                  <w:listItem w:displayText="Yes" w:value="Yes"/>
                </w:comboBox>
              </w:sdtPr>
              <w:sdtContent>
                <w:r>
                  <w:t/>
                </w:r>
              </w:sdtContent>
            </w:sdt>
          </w:p>
        </w:tc>
      </w:tr>
      <w:tr>
        <w:tc>
          <w:tcPr>
            <w:tcW w:w="4513" w:type="dxa"/>
          </w:tcPr>
          <w:p>
            <w:r>
              <w:rPr>
                <w:b w:val="true"/>
              </w:rPr>
              <w:t>Do you need samples returned?</w:t>
            </w:r>
          </w:p>
        </w:tc>
        <w:tc>
          <w:tcPr>
            <w:tcW w:w="4513" w:type="dxa"/>
          </w:tcPr>
          <w:p>
            <w:sdt>
              <w:sdtPr>
                <w:alias w:val="plants_or_crop_SamplesReturned"/>
                <w:tag w:val="plants-or-crop-samplesreturned"/>
                <w:comboBox>
                  <w:listItem w:displayText="No" w:value="No"/>
                  <w:listItem w:displayText="Yes" w:value="Yes"/>
                </w:comboBox>
              </w:sdtPr>
              <w:sdtContent>
                <w:r>
                  <w:t/>
                </w:r>
              </w:sdtContent>
            </w:sdt>
          </w:p>
        </w:tc>
      </w:tr>
      <w:tr>
        <w:tc>
          <w:tcPr>
            <w:tcW w:w="4513" w:type="dxa"/>
          </w:tcPr>
          <w:p>
            <w:r>
              <w:rPr>
                <w:b w:val="true"/>
              </w:rPr>
              <w:t>If Yes, then please provide return shipping information:</w:t>
            </w:r>
          </w:p>
        </w:tc>
        <w:tc>
          <w:tcPr>
            <w:tcW w:w="4513" w:type="dxa"/>
          </w:tcPr>
          <w:p>
            <w:sdt>
              <w:sdtPr>
                <w:alias w:val="plants_or_crop_SamplesReturnedShipping"/>
                <w:tag w:val="plants-or-crop-samplesreturnedshipping"/>
              </w:sdtPr>
              <w:sdtContent>
                <w:r>
                  <w:t/>
                </w:r>
              </w:sdtContent>
            </w:sdt>
          </w:p>
        </w:tc>
      </w:tr>
      <w:tr>
        <w:tc>
          <w:tcPr>
            <w:tcW w:w="4513" w:type="dxa"/>
          </w:tcPr>
          <w:p>
            <w:r>
              <w:rPr>
                <w:b w:val="true"/>
              </w:rPr>
              <w:t>Please leave 5-8 cm of stem attached to spike</w:t>
            </w:r>
          </w:p>
        </w:tc>
        <w:tc>
          <w:tcPr>
            <w:tcW w:w="4513" w:type="dxa"/>
          </w:tcPr>
          <w:p>
            <w:pPr>
              <w:spacing w:after="200"/>
            </w:pPr>
            <w:sdt>
              <w:sdtPr>
                <w:alias w:val="plants-or-crop-samplesreminder-cross-if-understood"/>
                <w:tag w:val="plants-or-crop-samplesreminder-cross-if-understood"/>
                <w14:checkbox>
                  <w14:checked w14:val="0"/>
                  <w14:checkedState w14:font="MS Gothic" w14:val="2612"/>
                  <w14:uncheckedState w14:font="MS Gothic" w14:val="2610"/>
                </w14:checkbox>
              </w:sdtPr>
              <w:sdtContent>
                <w:r>
                  <w:rPr>
                    <w:rFonts w:ascii="MS Gothic" w:hAnsi="MS Gothic" w:eastAsia="MS Gothic" w:cs="MS Gothic"/>
                  </w:rPr>
                  <w:t>☐</w:t>
                </w:r>
              </w:sdtContent>
            </w:sdt>
            <w:r>
              <w:t> Cross if understood</w:t>
            </w:r>
          </w:p>
        </w:tc>
      </w:tr>
      <w:tr>
        <w:tc>
          <w:tcPr>
            <w:tcW w:w="4513" w:type="dxa"/>
          </w:tcPr>
          <w:p>
            <w:r>
              <w:rPr>
                <w:b w:val="true"/>
              </w:rPr>
              <w:t>Sample information (name of spreadsheet)</w:t>
            </w:r>
          </w:p>
        </w:tc>
        <w:tc>
          <w:tcPr>
            <w:tcW w:w="4513" w:type="dxa"/>
          </w:tcPr>
          <w:p>
            <w:sdt>
              <w:sdtPr>
                <w:alias w:val="plants_or_crop_SamplesSpreadsheet"/>
                <w:tag w:val="plants-or-crop-samplesspreadsheet"/>
                <w:text/>
              </w:sdtPr>
              <w:sdtContent>
                <w:r>
                  <w:t/>
                </w:r>
              </w:sdtContent>
            </w:sdt>
          </w:p>
        </w:tc>
      </w:tr>
      <w:tr>
        <w:tc>
          <w:tcPr>
            <w:tcW w:w="4513" w:type="dxa"/>
          </w:tcPr>
          <w:p>
            <w:r>
              <w:rPr>
                <w:b w:val="true"/>
              </w:rPr>
              <w:t>Other requirements / additional information (threshing, special handling etc.)</w:t>
            </w:r>
          </w:p>
        </w:tc>
        <w:tc>
          <w:tcPr>
            <w:tcW w:w="4513" w:type="dxa"/>
          </w:tcPr>
          <w:p>
            <w:sdt>
              <w:sdtPr>
                <w:alias w:val="plants_or_crop_SamplesOtherInfo"/>
                <w:tag w:val="plants-or-crop-samplesotherinfo"/>
                <w:text/>
              </w:sdtPr>
              <w:sdtContent>
                <w:r>
                  <w:t/>
                </w:r>
              </w:sdtContent>
            </w:sdt>
          </w:p>
        </w:tc>
      </w:tr>
      <w:tr>
        <w:tc>
          <w:tcPr>
            <w:tcW w:w="4513" w:type="dxa"/>
          </w:tcPr>
          <w:p>
            <w:r>
              <w:rPr>
                <w:b w:val="true"/>
              </w:rPr>
              <w:t>Are the samples collected from a glasshouse or field trial with design?</w:t>
            </w:r>
          </w:p>
        </w:tc>
        <w:tc>
          <w:tcPr>
            <w:tcW w:w="4513" w:type="dxa"/>
          </w:tcPr>
          <w:p>
            <w:pPr>
              <w:spacing w:after="200"/>
            </w:pPr>
            <w:sdt>
              <w:sdtPr>
                <w:alias w:val="plants-or-crop-samplestrialdesign-cb-plots-are-designed"/>
                <w:tag w:val="plants-or-crop-samplestrialdesign-cb-plots-are-designed"/>
                <w14:checkbox>
                  <w14:checked w14:val="0"/>
                  <w14:checkedState w14:font="MS Gothic" w14:val="2612"/>
                  <w14:uncheckedState w14:font="MS Gothic" w14:val="2610"/>
                </w14:checkbox>
              </w:sdtPr>
              <w:sdtContent>
                <w:r>
                  <w:rPr>
                    <w:rFonts w:ascii="MS Gothic" w:hAnsi="MS Gothic" w:eastAsia="MS Gothic" w:cs="MS Gothic"/>
                  </w:rPr>
                  <w:t>☐</w:t>
                </w:r>
              </w:sdtContent>
            </w:sdt>
            <w:r>
              <w:t> Plots are designed</w:t>
            </w:r>
          </w:p>
        </w:tc>
      </w:tr>
      <w:tr>
        <w:tc>
          <w:tcPr>
            <w:tcW w:w="4513" w:type="dxa"/>
          </w:tcPr>
          <w:p>
            <w:r>
              <w:rPr>
                <w:b w:val="true"/>
              </w:rPr>
              <w:t>Is the trial designed by the TPA?</w:t>
            </w:r>
          </w:p>
        </w:tc>
        <w:tc>
          <w:tcPr>
            <w:tcW w:w="4513" w:type="dxa"/>
          </w:tcPr>
          <w:p>
            <w:pPr>
              <w:spacing w:after="200"/>
            </w:pPr>
            <w:sdt>
              <w:sdtPr>
                <w:alias w:val="plants-or-crop-samplestrialdesigntpa-cb-designed-by-tpa"/>
                <w:tag w:val="plants-or-crop-samplestrialdesigntpa-cb-designed-by-tpa"/>
                <w14:checkbox>
                  <w14:checked w14:val="0"/>
                  <w14:checkedState w14:font="MS Gothic" w14:val="2612"/>
                  <w14:uncheckedState w14:font="MS Gothic" w14:val="2610"/>
                </w14:checkbox>
              </w:sdtPr>
              <w:sdtContent>
                <w:r>
                  <w:rPr>
                    <w:rFonts w:ascii="MS Gothic" w:hAnsi="MS Gothic" w:eastAsia="MS Gothic" w:cs="MS Gothic"/>
                  </w:rPr>
                  <w:t>☐</w:t>
                </w:r>
              </w:sdtContent>
            </w:sdt>
            <w:r>
              <w:t> Designed by TPA</w:t>
            </w:r>
          </w:p>
        </w:tc>
      </w:tr>
      <w:tr>
        <w:tc>
          <w:tcPr>
            <w:tcW w:w="4513" w:type="dxa"/>
          </w:tcPr>
          <w:p>
            <w:r>
              <w:rPr>
                <w:b w:val="true"/>
              </w:rPr>
              <w:t>If not, it was designed by who? </w:t>
              <w:br/>
              <w:t>(please provide field plot designs)</w:t>
            </w:r>
          </w:p>
        </w:tc>
        <w:tc>
          <w:tcPr>
            <w:tcW w:w="4513" w:type="dxa"/>
          </w:tcPr>
          <w:p>
            <w:sdt>
              <w:sdtPr>
                <w:alias w:val="plants_or_crop_SamplesTrialDesignOther_rt"/>
                <w:tag w:val="plants-or-crop-samplestrialdesignother-rt"/>
                <w:text/>
              </w:sdtPr>
              <w:sdtContent>
                <w:r>
                  <w:t/>
                </w:r>
              </w:sdtContent>
            </w:sdt>
          </w:p>
        </w:tc>
      </w:tr>
      <w:tr>
        <w:tc>
          <w:tcPr>
            <w:tcW w:w="4513" w:type="dxa"/>
          </w:tcPr>
          <w:p>
            <w:r>
              <w:rPr>
                <w:b w:val="true"/>
              </w:rPr>
              <w:t>I understand that pest and disease control will be carried out as required (no omissions).</w:t>
            </w:r>
          </w:p>
        </w:tc>
        <w:tc>
          <w:tcPr>
            <w:tcW w:w="4513" w:type="dxa"/>
          </w:tcPr>
          <w:p>
            <w:pPr>
              <w:spacing w:after="200"/>
            </w:pPr>
            <w:sdt>
              <w:sdtPr>
                <w:alias w:val="plants-or-crop-pestcontrolacceptance-cross-if-understood"/>
                <w:tag w:val="plants-or-crop-pestcontrolacceptance-cross-if-understood"/>
                <w14:checkbox>
                  <w14:checked w14:val="0"/>
                  <w14:checkedState w14:font="MS Gothic" w14:val="2612"/>
                  <w14:uncheckedState w14:font="MS Gothic" w14:val="2610"/>
                </w14:checkbox>
              </w:sdtPr>
              <w:sdtContent>
                <w:r>
                  <w:rPr>
                    <w:rFonts w:ascii="MS Gothic" w:hAnsi="MS Gothic" w:eastAsia="MS Gothic" w:cs="MS Gothic"/>
                  </w:rPr>
                  <w:t>☐</w:t>
                </w:r>
              </w:sdtContent>
            </w:sdt>
            <w:r>
              <w:t> Cross if understood</w:t>
            </w:r>
          </w:p>
        </w:tc>
      </w:tr>
      <w:tr>
        <w:tc>
          <w:tcPr>
            <w:gridSpan w:val="2"/>
            <w:shd w:val="clear" w:color="auto" w:fill="558B2F"/>
          </w:tcPr>
          <w:p>
            <w:r>
              <w:rPr>
                <w:b/>
                <w:color w:val="FFFFFF"/>
              </w:rPr>
              <w:t>9. Results</w:t>
            </w:r>
          </w:p>
        </w:tc>
      </w:tr>
      <w:tr>
        <w:tc>
          <w:tcPr>
            <w:tcW w:w="4513" w:type="dxa"/>
          </w:tcPr>
          <w:p>
            <w:r>
              <w:rPr>
                <w:b w:val="true"/>
              </w:rPr>
              <w:t>Standard Analysis:</w:t>
            </w:r>
          </w:p>
        </w:tc>
        <w:tc>
          <w:tcPr>
            <w:tcW w:w="4513" w:type="dxa"/>
          </w:tcPr>
          <w:p>
            <w:sdt>
              <w:sdtPr>
                <w:alias w:val="results_AnalysisNote"/>
                <w:tag w:val="results-analysisnote"/>
                <w:text/>
              </w:sdtPr>
              <w:sdtContent>
                <w:r>
                  <w:t/>
                </w:r>
              </w:sdtContent>
            </w:sdt>
          </w:p>
        </w:tc>
      </w:tr>
      <w:tr>
        <w:tc>
          <w:tcPr>
            <w:tcW w:w="4513" w:type="dxa"/>
          </w:tcPr>
          <w:p>
            <w:r>
              <w:rPr>
                <w:b w:val="true"/>
              </w:rPr>
              <w:t>Standard traits available:</w:t>
            </w:r>
          </w:p>
        </w:tc>
        <w:tc>
          <w:tcPr>
            <w:tcW w:w="4513" w:type="dxa"/>
          </w:tcPr>
          <w:p>
            <w:pPr>
              <w:spacing w:after="200"/>
            </w:pPr>
            <w:sdt>
              <w:sdtPr>
                <w:alias w:val="results-analysistraitsgrainspike-grain-traits-grain-number-weight-morphology-volume-surface-area-length"/>
                <w:tag w:val="results-analysistraitsgrainspike-grain-traits-grain-number-weight-morphology-volume-surface-area-length"/>
                <w14:checkbox>
                  <w14:checked w14:val="0"/>
                  <w14:checkedState w14:font="MS Gothic" w14:val="2612"/>
                  <w14:uncheckedState w14:font="MS Gothic" w14:val="2610"/>
                </w14:checkbox>
              </w:sdtPr>
              <w:sdtContent>
                <w:r>
                  <w:rPr>
                    <w:rFonts w:ascii="MS Gothic" w:hAnsi="MS Gothic" w:eastAsia="MS Gothic" w:cs="MS Gothic"/>
                  </w:rPr>
                  <w:t>☐</w:t>
                </w:r>
              </w:sdtContent>
            </w:sdt>
            <w:r>
              <w:t> Grain traits: grain number, weight, morphology (volume, surface area, length)</w:t>
            </w:r>
          </w:p>
          <w:p>
            <w:pPr>
              <w:spacing w:after="200"/>
            </w:pPr>
            <w:sdt>
              <w:sdtPr>
                <w:alias w:val="results-analysistraitsgrainspike-spike-traits-spike-length-spike-dimension-please-specify"/>
                <w:tag w:val="results-analysistraitsgrainspike-spike-traits-spike-length-spike-dimension-please-specify"/>
                <w14:checkbox>
                  <w14:checked w14:val="0"/>
                  <w14:checkedState w14:font="MS Gothic" w14:val="2612"/>
                  <w14:uncheckedState w14:font="MS Gothic" w14:val="2610"/>
                </w14:checkbox>
              </w:sdtPr>
              <w:sdtContent>
                <w:r>
                  <w:rPr>
                    <w:rFonts w:ascii="MS Gothic" w:hAnsi="MS Gothic" w:eastAsia="MS Gothic" w:cs="MS Gothic"/>
                  </w:rPr>
                  <w:t>☐</w:t>
                </w:r>
              </w:sdtContent>
            </w:sdt>
            <w:r>
              <w:t> Spike traits: spike length, spike dimension (please specify). </w:t>
            </w:r>
          </w:p>
        </w:tc>
      </w:tr>
      <w:tr>
        <w:tc>
          <w:tcPr>
            <w:tcW w:w="4513" w:type="dxa"/>
          </w:tcPr>
          <w:p>
            <w:r>
              <w:rPr>
                <w:b w:val="true"/>
              </w:rPr>
              <w:t>Additional Requirements (extra hourly rate):</w:t>
            </w:r>
          </w:p>
        </w:tc>
        <w:tc>
          <w:tcPr>
            <w:tcW w:w="4513" w:type="dxa"/>
          </w:tcPr>
          <w:p>
            <w:sdt>
              <w:sdtPr>
                <w:alias w:val="results_AnalysisAdditionalNote"/>
                <w:tag w:val="results-analysisadditionalnote"/>
                <w:text/>
              </w:sdtPr>
              <w:sdtContent>
                <w:r>
                  <w:t/>
                </w:r>
              </w:sdtContent>
            </w:sdt>
          </w:p>
        </w:tc>
      </w:tr>
      <w:tr>
        <w:tc>
          <w:tcPr>
            <w:tcW w:w="4513" w:type="dxa"/>
          </w:tcPr>
          <w:p>
            <w:r>
              <w:rPr>
                <w:b w:val="true"/>
              </w:rPr>
              <w:t>Extra analysis available:</w:t>
            </w:r>
          </w:p>
        </w:tc>
        <w:tc>
          <w:tcPr>
            <w:tcW w:w="4513" w:type="dxa"/>
          </w:tcPr>
          <w:p>
            <w:pPr>
              <w:spacing w:after="200"/>
            </w:pPr>
            <w:sdt>
              <w:sdtPr>
                <w:alias w:val="results-analysistraitsextra-spike-3d-structure"/>
                <w:tag w:val="results-analysistraitsextra-spike-3d-structure"/>
                <w14:checkbox>
                  <w14:checked w14:val="0"/>
                  <w14:checkedState w14:font="MS Gothic" w14:val="2612"/>
                  <w14:uncheckedState w14:font="MS Gothic" w14:val="2610"/>
                </w14:checkbox>
              </w:sdtPr>
              <w:sdtContent>
                <w:r>
                  <w:rPr>
                    <w:rFonts w:ascii="MS Gothic" w:hAnsi="MS Gothic" w:eastAsia="MS Gothic" w:cs="MS Gothic"/>
                  </w:rPr>
                  <w:t>☐</w:t>
                </w:r>
              </w:sdtContent>
            </w:sdt>
            <w:r>
              <w:t> Spike 3D structure</w:t>
            </w:r>
          </w:p>
          <w:p>
            <w:pPr>
              <w:spacing w:after="200"/>
            </w:pPr>
            <w:sdt>
              <w:sdtPr>
                <w:alias w:val="results-analysistraitsextra-spikelet-analysis"/>
                <w:tag w:val="results-analysistraitsextra-spikelet-analysis"/>
                <w14:checkbox>
                  <w14:checked w14:val="0"/>
                  <w14:checkedState w14:font="MS Gothic" w14:val="2612"/>
                  <w14:uncheckedState w14:font="MS Gothic" w14:val="2610"/>
                </w14:checkbox>
              </w:sdtPr>
              <w:sdtContent>
                <w:r>
                  <w:rPr>
                    <w:rFonts w:ascii="MS Gothic" w:hAnsi="MS Gothic" w:eastAsia="MS Gothic" w:cs="MS Gothic"/>
                  </w:rPr>
                  <w:t>☐</w:t>
                </w:r>
              </w:sdtContent>
            </w:sdt>
            <w:r>
              <w:t> Spikelet analysis</w:t>
            </w:r>
          </w:p>
          <w:p>
            <w:pPr>
              <w:spacing w:after="200"/>
            </w:pPr>
            <w:sdt>
              <w:sdtPr>
                <w:alias w:val="results-analysistraitsextra-peduncle-stem-analysis"/>
                <w:tag w:val="results-analysistraitsextra-peduncle-stem-analysis"/>
                <w14:checkbox>
                  <w14:checked w14:val="0"/>
                  <w14:checkedState w14:font="MS Gothic" w14:val="2612"/>
                  <w14:uncheckedState w14:font="MS Gothic" w14:val="2610"/>
                </w14:checkbox>
              </w:sdtPr>
              <w:sdtContent>
                <w:r>
                  <w:rPr>
                    <w:rFonts w:ascii="MS Gothic" w:hAnsi="MS Gothic" w:eastAsia="MS Gothic" w:cs="MS Gothic"/>
                  </w:rPr>
                  <w:t>☐</w:t>
                </w:r>
              </w:sdtContent>
            </w:sdt>
            <w:r>
              <w:t> Peduncle/stem analysis</w:t>
            </w:r>
          </w:p>
          <w:p>
            <w:pPr>
              <w:spacing w:after="200"/>
            </w:pPr>
            <w:sdt>
              <w:sdtPr>
                <w:alias w:val="results-analysistraitsextra-special-reqirement-add-below"/>
                <w:tag w:val="results-analysistraitsextra-special-reqirement-add-below"/>
                <w14:checkbox>
                  <w14:checked w14:val="0"/>
                  <w14:checkedState w14:font="MS Gothic" w14:val="2612"/>
                  <w14:uncheckedState w14:font="MS Gothic" w14:val="2610"/>
                </w14:checkbox>
              </w:sdtPr>
              <w:sdtContent>
                <w:r>
                  <w:rPr>
                    <w:rFonts w:ascii="MS Gothic" w:hAnsi="MS Gothic" w:eastAsia="MS Gothic" w:cs="MS Gothic"/>
                  </w:rPr>
                  <w:t>☐</w:t>
                </w:r>
              </w:sdtContent>
            </w:sdt>
            <w:r>
              <w:t> Special reqirement (add below)</w:t>
            </w:r>
          </w:p>
          <w:p>
            <w:pPr>
              <w:spacing w:after="200"/>
            </w:pPr>
            <w:sdt>
              <w:sdtPr>
                <w:alias w:val="results-analysistraitsextra-video-and-imaging"/>
                <w:tag w:val="results-analysistraitsextra-video-and-imaging"/>
                <w14:checkbox>
                  <w14:checked w14:val="0"/>
                  <w14:checkedState w14:font="MS Gothic" w14:val="2612"/>
                  <w14:uncheckedState w14:font="MS Gothic" w14:val="2610"/>
                </w14:checkbox>
              </w:sdtPr>
              <w:sdtContent>
                <w:r>
                  <w:rPr>
                    <w:rFonts w:ascii="MS Gothic" w:hAnsi="MS Gothic" w:eastAsia="MS Gothic" w:cs="MS Gothic"/>
                  </w:rPr>
                  <w:t>☐</w:t>
                </w:r>
              </w:sdtContent>
            </w:sdt>
            <w:r>
              <w:t> Video and imaging</w:t>
            </w:r>
          </w:p>
        </w:tc>
      </w:tr>
      <w:tr>
        <w:tc>
          <w:tcPr>
            <w:tcW w:w="4513" w:type="dxa"/>
          </w:tcPr>
          <w:p>
            <w:r>
              <w:rPr>
                <w:b w:val="true"/>
              </w:rPr>
              <w:t>Please conact Mia Lou (Haoyu.lou@adelaide.edu.au) to discuss</w:t>
            </w:r>
          </w:p>
        </w:tc>
        <w:tc>
          <w:tcPr>
            <w:tcW w:w="4513" w:type="dxa"/>
          </w:tcPr>
          <w:p>
            <w:sdt>
              <w:sdtPr>
                <w:alias w:val="results_AnalysisTraitsExtraNoteContact"/>
                <w:tag w:val="results-analysistraitsextranotecontact"/>
                <w:text/>
              </w:sdtPr>
              <w:sdtContent>
                <w:r>
                  <w:t/>
                </w:r>
              </w:sdtContent>
            </w:sdt>
          </w:p>
        </w:tc>
      </w:tr>
      <w:tr>
        <w:tc>
          <w:tcPr>
            <w:tcW w:w="4513" w:type="dxa"/>
          </w:tcPr>
          <w:p>
            <w:r>
              <w:rPr>
                <w:b w:val="true"/>
              </w:rPr>
              <w:t>Please specify any extra analysis requirements</w:t>
            </w:r>
          </w:p>
        </w:tc>
        <w:tc>
          <w:tcPr>
            <w:tcW w:w="4513" w:type="dxa"/>
          </w:tcPr>
          <w:p>
            <w:sdt>
              <w:sdtPr>
                <w:alias w:val="results_AnalysisTraitsExtraNote"/>
                <w:tag w:val="results-analysistraitsextranote"/>
                <w:text/>
              </w:sdtPr>
              <w:sdtContent>
                <w:r>
                  <w:t/>
                </w:r>
              </w:sdtContent>
            </w:sdt>
          </w:p>
        </w:tc>
      </w:tr>
      <w:tr>
        <w:tc>
          <w:tcPr>
            <w:tcW w:w="4513" w:type="dxa"/>
          </w:tcPr>
          <w:p>
            <w:r>
              <w:rPr>
                <w:b w:val="true"/>
              </w:rPr>
              <w:t>Copies of OGTR training of all users requiring access to the greenhouse will be provided</w:t>
            </w:r>
          </w:p>
        </w:tc>
        <w:tc>
          <w:tcPr>
            <w:tcW w:w="4513" w:type="dxa"/>
          </w:tcPr>
          <w:p>
            <w:pPr>
              <w:spacing w:after="200"/>
            </w:pPr>
            <w:sdt>
              <w:sdtPr>
                <w:alias w:val="results-analysistraitsogtrtraining-check-if-provided"/>
                <w:tag w:val="results-analysistraitsogtrtraining-check-if-provided"/>
                <w14:checkbox>
                  <w14:checked w14:val="0"/>
                  <w14:checkedState w14:font="MS Gothic" w14:val="2612"/>
                  <w14:uncheckedState w14:font="MS Gothic" w14:val="2610"/>
                </w14:checkbox>
              </w:sdtPr>
              <w:sdtContent>
                <w:r>
                  <w:rPr>
                    <w:rFonts w:ascii="MS Gothic" w:hAnsi="MS Gothic" w:eastAsia="MS Gothic" w:cs="MS Gothic"/>
                  </w:rPr>
                  <w:t>☐</w:t>
                </w:r>
              </w:sdtContent>
            </w:sdt>
            <w:r>
              <w:t> Check if provided</w:t>
            </w:r>
          </w:p>
        </w:tc>
      </w:tr>
      <w:tr>
        <w:tc>
          <w:tcPr>
            <w:gridSpan w:val="2"/>
            <w:shd w:val="clear" w:color="auto" w:fill="558B2F"/>
          </w:tcPr>
          <w:p>
            <w:r>
              <w:rPr>
                <w:b/>
                <w:color w:val="FFFFFF"/>
              </w:rPr>
              <w:t>10. Facility Access</w:t>
            </w:r>
          </w:p>
        </w:tc>
      </w:tr>
      <w:tr>
        <w:tc>
          <w:tcPr>
            <w:tcW w:w="4513" w:type="dxa"/>
          </w:tcPr>
          <w:p>
            <w:r>
              <w:rPr>
                <w:b w:val="true"/>
              </w:rPr>
              <w:t>Keys required</w:t>
            </w:r>
          </w:p>
        </w:tc>
        <w:tc>
          <w:tcPr>
            <w:tcW w:w="4513" w:type="dxa"/>
          </w:tcPr>
          <w:p>
            <w:pPr>
              <w:spacing w:after="200"/>
            </w:pPr>
            <w:sdt>
              <w:sdtPr>
                <w:alias w:val="facilityaccess-keys-check-if-required"/>
                <w:tag w:val="facilityaccess-keys-check-if-required"/>
                <w14:checkbox>
                  <w14:checked w14:val="0"/>
                  <w14:checkedState w14:font="MS Gothic" w14:val="2612"/>
                  <w14:uncheckedState w14:font="MS Gothic" w14:val="2610"/>
                </w14:checkbox>
              </w:sdtPr>
              <w:sdtContent>
                <w:r>
                  <w:rPr>
                    <w:rFonts w:ascii="MS Gothic" w:hAnsi="MS Gothic" w:eastAsia="MS Gothic" w:cs="MS Gothic"/>
                  </w:rPr>
                  <w:t>☐</w:t>
                </w:r>
              </w:sdtContent>
            </w:sdt>
            <w:r>
              <w:t> Check if required</w:t>
            </w:r>
          </w:p>
        </w:tc>
      </w:tr>
      <w:tr>
        <w:tc>
          <w:tcPr>
            <w:tcW w:w="4513" w:type="dxa"/>
          </w:tcPr>
          <w:p>
            <w:r>
              <w:rPr>
                <w:b w:val="true"/>
              </w:rPr>
              <w:t>Please ensure you name each person who will require access to the facility.  Please note each person will be required to attend a walk-through induction of the facility with Lidia Mischis prior to commencement.</w:t>
            </w:r>
          </w:p>
        </w:tc>
        <w:tc>
          <w:tcPr>
            <w:tcW w:w="4513" w:type="dxa"/>
          </w:tcPr>
          <w:p>
            <w:sdt>
              <w:sdtPr>
                <w:alias w:val="facilityAccess_desc"/>
                <w:tag w:val="facilityaccess-desc"/>
                <w:text/>
              </w:sdtPr>
              <w:sdtContent>
                <w:r>
                  <w:t/>
                </w:r>
              </w:sdtContent>
            </w:sdt>
          </w:p>
        </w:tc>
      </w:tr>
      <w:tr>
        <w:tc>
          <w:tcPr>
            <w:tcW w:w="4513" w:type="dxa"/>
          </w:tcPr>
          <w:p>
            <w:r>
              <w:rPr>
                <w:b w:val="true"/>
              </w:rPr>
              <w:t>Last name</w:t>
            </w:r>
          </w:p>
        </w:tc>
        <w:tc>
          <w:tcPr>
            <w:tcW w:w="4513" w:type="dxa"/>
          </w:tcPr>
          <w:p>
            <w:sdt>
              <w:sdtPr>
                <w:alias w:val="facilityAccess_person1Surname"/>
                <w:tag w:val="facilityaccess-person1surname"/>
                <w:text/>
              </w:sdtPr>
              <w:sdtContent>
                <w:r>
                  <w:t/>
                </w:r>
              </w:sdtContent>
            </w:sdt>
          </w:p>
        </w:tc>
      </w:tr>
      <w:tr>
        <w:tc>
          <w:tcPr>
            <w:tcW w:w="4513" w:type="dxa"/>
          </w:tcPr>
          <w:p>
            <w:r>
              <w:rPr>
                <w:b w:val="true"/>
              </w:rPr>
              <w:t>First name</w:t>
            </w:r>
          </w:p>
        </w:tc>
        <w:tc>
          <w:tcPr>
            <w:tcW w:w="4513" w:type="dxa"/>
          </w:tcPr>
          <w:p>
            <w:sdt>
              <w:sdtPr>
                <w:alias w:val="facilityAccess_person1Firstname"/>
                <w:tag w:val="facilityaccess-person1firstname"/>
                <w:text/>
              </w:sdtPr>
              <w:sdtContent>
                <w:r>
                  <w:t/>
                </w:r>
              </w:sdtContent>
            </w:sdt>
          </w:p>
        </w:tc>
      </w:tr>
      <w:tr>
        <w:tc>
          <w:tcPr>
            <w:tcW w:w="4513" w:type="dxa"/>
          </w:tcPr>
          <w:p>
            <w:r>
              <w:rPr>
                <w:b w:val="true"/>
              </w:rPr>
              <w:t>Email</w:t>
            </w:r>
          </w:p>
        </w:tc>
        <w:tc>
          <w:tcPr>
            <w:tcW w:w="4513" w:type="dxa"/>
          </w:tcPr>
          <w:p>
            <w:sdt>
              <w:sdtPr>
                <w:alias w:val="facilityAccess_person1Email"/>
                <w:tag w:val="facilityaccess-person1email"/>
                <w:text/>
              </w:sdtPr>
              <w:sdtContent>
                <w:r>
                  <w:t/>
                </w:r>
              </w:sdtContent>
            </w:sdt>
          </w:p>
        </w:tc>
      </w:tr>
      <w:tr>
        <w:tc>
          <w:tcPr>
            <w:tcW w:w="4513" w:type="dxa"/>
          </w:tcPr>
          <w:p>
            <w:r>
              <w:rPr>
                <w:b w:val="true"/>
              </w:rPr>
              <w:t>Phone</w:t>
            </w:r>
          </w:p>
        </w:tc>
        <w:tc>
          <w:tcPr>
            <w:tcW w:w="4513" w:type="dxa"/>
          </w:tcPr>
          <w:p>
            <w:sdt>
              <w:sdtPr>
                <w:alias w:val="facilityAccess_person1Phone"/>
                <w:tag w:val="facilityaccess-person1phone"/>
                <w:text/>
              </w:sdtPr>
              <w:sdtContent>
                <w:r>
                  <w:t/>
                </w:r>
              </w:sdtContent>
            </w:sdt>
          </w:p>
        </w:tc>
      </w:tr>
      <w:tr>
        <w:tc>
          <w:tcPr>
            <w:tcW w:w="4513" w:type="dxa"/>
          </w:tcPr>
          <w:p>
            <w:r>
              <w:rPr>
                <w:b w:val="true"/>
              </w:rPr>
              <w:t>Keys required</w:t>
            </w:r>
          </w:p>
        </w:tc>
        <w:tc>
          <w:tcPr>
            <w:tcW w:w="4513" w:type="dxa"/>
          </w:tcPr>
          <w:p>
            <w:pPr>
              <w:spacing w:after="200"/>
            </w:pPr>
            <w:sdt>
              <w:sdtPr>
                <w:alias w:val="facilityaccess-person1keys-check-if-required"/>
                <w:tag w:val="facilityaccess-person1keys-check-if-required"/>
                <w14:checkbox>
                  <w14:checked w14:val="0"/>
                  <w14:checkedState w14:font="MS Gothic" w14:val="2612"/>
                  <w14:uncheckedState w14:font="MS Gothic" w14:val="2610"/>
                </w14:checkbox>
              </w:sdtPr>
              <w:sdtContent>
                <w:r>
                  <w:rPr>
                    <w:rFonts w:ascii="MS Gothic" w:hAnsi="MS Gothic" w:eastAsia="MS Gothic" w:cs="MS Gothic"/>
                  </w:rPr>
                  <w:t>☐</w:t>
                </w:r>
              </w:sdtContent>
            </w:sdt>
            <w:r>
              <w:t> Check if required</w:t>
            </w:r>
          </w:p>
        </w:tc>
      </w:tr>
      <w:tr>
        <w:tc>
          <w:tcPr>
            <w:tcW w:w="4513" w:type="dxa"/>
          </w:tcPr>
          <w:p>
            <w:r>
              <w:rPr>
                <w:b w:val="true"/>
              </w:rPr>
              <w:t>Last name</w:t>
            </w:r>
          </w:p>
        </w:tc>
        <w:tc>
          <w:tcPr>
            <w:tcW w:w="4513" w:type="dxa"/>
          </w:tcPr>
          <w:p>
            <w:sdt>
              <w:sdtPr>
                <w:alias w:val="facilityAccess_person2Surname"/>
                <w:tag w:val="facilityaccess-person2surname"/>
                <w:text/>
              </w:sdtPr>
              <w:sdtContent>
                <w:r>
                  <w:t/>
                </w:r>
              </w:sdtContent>
            </w:sdt>
          </w:p>
        </w:tc>
      </w:tr>
      <w:tr>
        <w:tc>
          <w:tcPr>
            <w:tcW w:w="4513" w:type="dxa"/>
          </w:tcPr>
          <w:p>
            <w:r>
              <w:rPr>
                <w:b w:val="true"/>
              </w:rPr>
              <w:t>First name</w:t>
            </w:r>
          </w:p>
        </w:tc>
        <w:tc>
          <w:tcPr>
            <w:tcW w:w="4513" w:type="dxa"/>
          </w:tcPr>
          <w:p>
            <w:sdt>
              <w:sdtPr>
                <w:alias w:val="facilityAccess_person2Firstname"/>
                <w:tag w:val="facilityaccess-person2firstname"/>
                <w:text/>
              </w:sdtPr>
              <w:sdtContent>
                <w:r>
                  <w:t/>
                </w:r>
              </w:sdtContent>
            </w:sdt>
          </w:p>
        </w:tc>
      </w:tr>
      <w:tr>
        <w:tc>
          <w:tcPr>
            <w:tcW w:w="4513" w:type="dxa"/>
          </w:tcPr>
          <w:p>
            <w:r>
              <w:rPr>
                <w:b w:val="true"/>
              </w:rPr>
              <w:t>Email</w:t>
            </w:r>
          </w:p>
        </w:tc>
        <w:tc>
          <w:tcPr>
            <w:tcW w:w="4513" w:type="dxa"/>
          </w:tcPr>
          <w:p>
            <w:sdt>
              <w:sdtPr>
                <w:alias w:val="facilityAccess_person2Email"/>
                <w:tag w:val="facilityaccess-person2email"/>
                <w:text/>
              </w:sdtPr>
              <w:sdtContent>
                <w:r>
                  <w:t/>
                </w:r>
              </w:sdtContent>
            </w:sdt>
          </w:p>
        </w:tc>
      </w:tr>
      <w:tr>
        <w:tc>
          <w:tcPr>
            <w:tcW w:w="4513" w:type="dxa"/>
          </w:tcPr>
          <w:p>
            <w:r>
              <w:rPr>
                <w:b w:val="true"/>
              </w:rPr>
              <w:t>Phone</w:t>
            </w:r>
          </w:p>
        </w:tc>
        <w:tc>
          <w:tcPr>
            <w:tcW w:w="4513" w:type="dxa"/>
          </w:tcPr>
          <w:p>
            <w:sdt>
              <w:sdtPr>
                <w:alias w:val="facilityAccess_person2Phone"/>
                <w:tag w:val="facilityaccess-person2phone"/>
                <w:text/>
              </w:sdtPr>
              <w:sdtContent>
                <w:r>
                  <w:t/>
                </w:r>
              </w:sdtContent>
            </w:sdt>
          </w:p>
        </w:tc>
      </w:tr>
      <w:tr>
        <w:tc>
          <w:tcPr>
            <w:tcW w:w="4513" w:type="dxa"/>
          </w:tcPr>
          <w:p>
            <w:r>
              <w:rPr>
                <w:b w:val="true"/>
              </w:rPr>
              <w:t>Keys required</w:t>
            </w:r>
          </w:p>
        </w:tc>
        <w:tc>
          <w:tcPr>
            <w:tcW w:w="4513" w:type="dxa"/>
          </w:tcPr>
          <w:p>
            <w:pPr>
              <w:spacing w:after="200"/>
            </w:pPr>
            <w:sdt>
              <w:sdtPr>
                <w:alias w:val="facilityaccess-person2keys-check-if-required"/>
                <w:tag w:val="facilityaccess-person2keys-check-if-required"/>
                <w14:checkbox>
                  <w14:checked w14:val="0"/>
                  <w14:checkedState w14:font="MS Gothic" w14:val="2612"/>
                  <w14:uncheckedState w14:font="MS Gothic" w14:val="2610"/>
                </w14:checkbox>
              </w:sdtPr>
              <w:sdtContent>
                <w:r>
                  <w:rPr>
                    <w:rFonts w:ascii="MS Gothic" w:hAnsi="MS Gothic" w:eastAsia="MS Gothic" w:cs="MS Gothic"/>
                  </w:rPr>
                  <w:t>☐</w:t>
                </w:r>
              </w:sdtContent>
            </w:sdt>
            <w:r>
              <w:t> Check if required</w:t>
            </w:r>
          </w:p>
        </w:tc>
      </w:tr>
      <w:tr>
        <w:tc>
          <w:tcPr>
            <w:tcW w:w="4513" w:type="dxa"/>
          </w:tcPr>
          <w:p>
            <w:r>
              <w:rPr>
                <w:b w:val="true"/>
              </w:rPr>
              <w:t>Last name</w:t>
            </w:r>
          </w:p>
        </w:tc>
        <w:tc>
          <w:tcPr>
            <w:tcW w:w="4513" w:type="dxa"/>
          </w:tcPr>
          <w:p>
            <w:sdt>
              <w:sdtPr>
                <w:alias w:val="facilityAccess_person3Surname"/>
                <w:tag w:val="facilityaccess-person3surname"/>
                <w:text/>
              </w:sdtPr>
              <w:sdtContent>
                <w:r>
                  <w:t/>
                </w:r>
              </w:sdtContent>
            </w:sdt>
          </w:p>
        </w:tc>
      </w:tr>
      <w:tr>
        <w:tc>
          <w:tcPr>
            <w:tcW w:w="4513" w:type="dxa"/>
          </w:tcPr>
          <w:p>
            <w:r>
              <w:rPr>
                <w:b w:val="true"/>
              </w:rPr>
              <w:t>First name</w:t>
            </w:r>
          </w:p>
        </w:tc>
        <w:tc>
          <w:tcPr>
            <w:tcW w:w="4513" w:type="dxa"/>
          </w:tcPr>
          <w:p>
            <w:sdt>
              <w:sdtPr>
                <w:alias w:val="facilityAccess_person3Firstname"/>
                <w:tag w:val="facilityaccess-person3firstname"/>
                <w:text/>
              </w:sdtPr>
              <w:sdtContent>
                <w:r>
                  <w:t/>
                </w:r>
              </w:sdtContent>
            </w:sdt>
          </w:p>
        </w:tc>
      </w:tr>
      <w:tr>
        <w:tc>
          <w:tcPr>
            <w:tcW w:w="4513" w:type="dxa"/>
          </w:tcPr>
          <w:p>
            <w:r>
              <w:rPr>
                <w:b w:val="true"/>
              </w:rPr>
              <w:t>Email</w:t>
            </w:r>
          </w:p>
        </w:tc>
        <w:tc>
          <w:tcPr>
            <w:tcW w:w="4513" w:type="dxa"/>
          </w:tcPr>
          <w:p>
            <w:sdt>
              <w:sdtPr>
                <w:alias w:val="facilityAccess_person3Email"/>
                <w:tag w:val="facilityaccess-person3email"/>
                <w:text/>
              </w:sdtPr>
              <w:sdtContent>
                <w:r>
                  <w:t/>
                </w:r>
              </w:sdtContent>
            </w:sdt>
          </w:p>
        </w:tc>
      </w:tr>
      <w:tr>
        <w:tc>
          <w:tcPr>
            <w:tcW w:w="4513" w:type="dxa"/>
          </w:tcPr>
          <w:p>
            <w:r>
              <w:rPr>
                <w:b w:val="true"/>
              </w:rPr>
              <w:t>Phone</w:t>
            </w:r>
          </w:p>
        </w:tc>
        <w:tc>
          <w:tcPr>
            <w:tcW w:w="4513" w:type="dxa"/>
          </w:tcPr>
          <w:p>
            <w:sdt>
              <w:sdtPr>
                <w:alias w:val="facilityAccess_person3Phone"/>
                <w:tag w:val="facilityaccess-person3phone"/>
                <w:text/>
              </w:sdtPr>
              <w:sdtContent>
                <w:r>
                  <w:t/>
                </w:r>
              </w:sdtContent>
            </w:sdt>
          </w:p>
        </w:tc>
      </w:tr>
      <w:tr>
        <w:tc>
          <w:tcPr>
            <w:tcW w:w="4513" w:type="dxa"/>
          </w:tcPr>
          <w:p>
            <w:r>
              <w:rPr>
                <w:b w:val="true"/>
              </w:rPr>
              <w:t>Keys required</w:t>
            </w:r>
          </w:p>
        </w:tc>
        <w:tc>
          <w:tcPr>
            <w:tcW w:w="4513" w:type="dxa"/>
          </w:tcPr>
          <w:p>
            <w:pPr>
              <w:spacing w:after="200"/>
            </w:pPr>
            <w:sdt>
              <w:sdtPr>
                <w:alias w:val="facilityaccess-person3keys-check-if-required"/>
                <w:tag w:val="facilityaccess-person3keys-check-if-required"/>
                <w14:checkbox>
                  <w14:checked w14:val="0"/>
                  <w14:checkedState w14:font="MS Gothic" w14:val="2612"/>
                  <w14:uncheckedState w14:font="MS Gothic" w14:val="2610"/>
                </w14:checkbox>
              </w:sdtPr>
              <w:sdtContent>
                <w:r>
                  <w:rPr>
                    <w:rFonts w:ascii="MS Gothic" w:hAnsi="MS Gothic" w:eastAsia="MS Gothic" w:cs="MS Gothic"/>
                  </w:rPr>
                  <w:t>☐</w:t>
                </w:r>
              </w:sdtContent>
            </w:sdt>
            <w:r>
              <w:t> Check if required</w:t>
            </w:r>
          </w:p>
        </w:tc>
      </w:tr>
      <w:tr>
        <w:tc>
          <w:tcPr>
            <w:tcW w:w="4513" w:type="dxa"/>
          </w:tcPr>
          <w:p>
            <w:r>
              <w:rPr>
                <w:b w:val="true"/>
              </w:rPr>
              <w:t>Last name</w:t>
            </w:r>
          </w:p>
        </w:tc>
        <w:tc>
          <w:tcPr>
            <w:tcW w:w="4513" w:type="dxa"/>
          </w:tcPr>
          <w:p>
            <w:sdt>
              <w:sdtPr>
                <w:alias w:val="facilityAccess_person4Surname"/>
                <w:tag w:val="facilityaccess-person4surname"/>
                <w:text/>
              </w:sdtPr>
              <w:sdtContent>
                <w:r>
                  <w:t/>
                </w:r>
              </w:sdtContent>
            </w:sdt>
          </w:p>
        </w:tc>
      </w:tr>
      <w:tr>
        <w:tc>
          <w:tcPr>
            <w:tcW w:w="4513" w:type="dxa"/>
          </w:tcPr>
          <w:p>
            <w:r>
              <w:rPr>
                <w:b w:val="true"/>
              </w:rPr>
              <w:t>First name</w:t>
            </w:r>
          </w:p>
        </w:tc>
        <w:tc>
          <w:tcPr>
            <w:tcW w:w="4513" w:type="dxa"/>
          </w:tcPr>
          <w:p>
            <w:sdt>
              <w:sdtPr>
                <w:alias w:val="facilityAccess_person4Firstname"/>
                <w:tag w:val="facilityaccess-person4firstname"/>
                <w:text/>
              </w:sdtPr>
              <w:sdtContent>
                <w:r>
                  <w:t/>
                </w:r>
              </w:sdtContent>
            </w:sdt>
          </w:p>
        </w:tc>
      </w:tr>
      <w:tr>
        <w:tc>
          <w:tcPr>
            <w:tcW w:w="4513" w:type="dxa"/>
          </w:tcPr>
          <w:p>
            <w:r>
              <w:rPr>
                <w:b w:val="true"/>
              </w:rPr>
              <w:t>Email</w:t>
            </w:r>
          </w:p>
        </w:tc>
        <w:tc>
          <w:tcPr>
            <w:tcW w:w="4513" w:type="dxa"/>
          </w:tcPr>
          <w:p>
            <w:sdt>
              <w:sdtPr>
                <w:alias w:val="facilityAccess_person4Email"/>
                <w:tag w:val="facilityaccess-person4email"/>
                <w:text/>
              </w:sdtPr>
              <w:sdtContent>
                <w:r>
                  <w:t/>
                </w:r>
              </w:sdtContent>
            </w:sdt>
          </w:p>
        </w:tc>
      </w:tr>
      <w:tr>
        <w:tc>
          <w:tcPr>
            <w:tcW w:w="4513" w:type="dxa"/>
          </w:tcPr>
          <w:p>
            <w:r>
              <w:rPr>
                <w:b w:val="true"/>
              </w:rPr>
              <w:t>Phone</w:t>
            </w:r>
          </w:p>
        </w:tc>
        <w:tc>
          <w:tcPr>
            <w:tcW w:w="4513" w:type="dxa"/>
          </w:tcPr>
          <w:p>
            <w:sdt>
              <w:sdtPr>
                <w:alias w:val="facilityAccess_person4Phone"/>
                <w:tag w:val="facilityaccess-person4phone"/>
                <w:text/>
              </w:sdtPr>
              <w:sdtContent>
                <w:r>
                  <w:t/>
                </w:r>
              </w:sdtContent>
            </w:sdt>
          </w:p>
        </w:tc>
      </w:tr>
      <w:tr>
        <w:tc>
          <w:tcPr>
            <w:tcW w:w="4513" w:type="dxa"/>
          </w:tcPr>
          <w:p>
            <w:r>
              <w:rPr>
                <w:b w:val="true"/>
              </w:rPr>
              <w:t>Keys required</w:t>
            </w:r>
          </w:p>
        </w:tc>
        <w:tc>
          <w:tcPr>
            <w:tcW w:w="4513" w:type="dxa"/>
          </w:tcPr>
          <w:p>
            <w:pPr>
              <w:spacing w:after="200"/>
            </w:pPr>
            <w:sdt>
              <w:sdtPr>
                <w:alias w:val="facilityaccess-person4keys-check-if-required"/>
                <w:tag w:val="facilityaccess-person4keys-check-if-required"/>
                <w14:checkbox>
                  <w14:checked w14:val="0"/>
                  <w14:checkedState w14:font="MS Gothic" w14:val="2612"/>
                  <w14:uncheckedState w14:font="MS Gothic" w14:val="2610"/>
                </w14:checkbox>
              </w:sdtPr>
              <w:sdtContent>
                <w:r>
                  <w:rPr>
                    <w:rFonts w:ascii="MS Gothic" w:hAnsi="MS Gothic" w:eastAsia="MS Gothic" w:cs="MS Gothic"/>
                  </w:rPr>
                  <w:t>☐</w:t>
                </w:r>
              </w:sdtContent>
            </w:sdt>
            <w:r>
              <w:t> Check if required</w:t>
            </w:r>
          </w:p>
        </w:tc>
      </w:tr>
      <w:tr>
        <w:tc>
          <w:tcPr>
            <w:tcW w:w="4513" w:type="dxa"/>
          </w:tcPr>
          <w:p>
            <w:r>
              <w:rPr>
                <w:b w:val="true"/>
              </w:rPr>
              <w:t>Other requirements / additional information</w:t>
            </w:r>
          </w:p>
        </w:tc>
        <w:tc>
          <w:tcPr>
            <w:tcW w:w="4513" w:type="dxa"/>
          </w:tcPr>
          <w:p>
            <w:sdt>
              <w:sdtPr>
                <w:alias w:val="facilityAccess_otherRequirements"/>
                <w:tag w:val="facilityaccess-otherrequirements"/>
                <w:text/>
              </w:sdtPr>
              <w:sdtContent>
                <w:r>
                  <w:t/>
                </w:r>
              </w:sdtContent>
            </w:sdt>
          </w:p>
        </w:tc>
      </w:tr>
      <w:tr>
        <w:tc>
          <w:tcPr>
            <w:gridSpan w:val="2"/>
            <w:shd w:val="clear" w:color="auto" w:fill="558B2F"/>
          </w:tcPr>
          <w:p>
            <w:r>
              <w:rPr>
                <w:b/>
                <w:color w:val="FFFFFF"/>
              </w:rPr>
              <w:t>11. Plants/Seeds Genetic Modification</w:t>
              <w:br/>
              <w:t>Terminology: </w:t>
              <w:br/>
              <w:t>Office of the Gene Technology Regulator (OGTR)</w:t>
              <w:br/>
              <w:t>Notifiable Low Risk Dealings (NLRD)</w:t>
            </w:r>
          </w:p>
        </w:tc>
      </w:tr>
      <w:tr>
        <w:tc>
          <w:tcPr>
            <w:tcW w:w="4513" w:type="dxa"/>
          </w:tcPr>
          <w:p>
            <w:r>
              <w:rPr>
                <w:b w:val="true"/>
              </w:rPr>
              <w:t>Are the plants or seeds gentically modified?</w:t>
            </w:r>
          </w:p>
        </w:tc>
        <w:tc>
          <w:tcPr>
            <w:tcW w:w="4513" w:type="dxa"/>
          </w:tcPr>
          <w:p>
            <w:pPr>
              <w:spacing w:after="200"/>
            </w:pPr>
            <w:sdt>
              <w:sdtPr>
                <w:alias w:val="geneticallymodified-modified-yes"/>
                <w:tag w:val="geneticallymodified-modified-yes"/>
                <w14:checkbox>
                  <w14:checked w14:val="0"/>
                  <w14:checkedState w14:font="MS Gothic" w14:val="2612"/>
                  <w14:uncheckedState w14:font="MS Gothic" w14:val="2610"/>
                </w14:checkbox>
              </w:sdtPr>
              <w:sdtContent>
                <w:r>
                  <w:rPr>
                    <w:rFonts w:ascii="MS Gothic" w:hAnsi="MS Gothic" w:eastAsia="MS Gothic" w:cs="MS Gothic"/>
                  </w:rPr>
                  <w:t>☐</w:t>
                </w:r>
              </w:sdtContent>
            </w:sdt>
            <w:r>
              <w:t> Yes</w:t>
            </w:r>
          </w:p>
          <w:p>
            <w:pPr>
              <w:spacing w:after="200"/>
            </w:pPr>
            <w:sdt>
              <w:sdtPr>
                <w:alias w:val="geneticallymodified-modified-no"/>
                <w:tag w:val="geneticallymodified-modified-no"/>
                <w14:checkbox>
                  <w14:checked w14:val="0"/>
                  <w14:checkedState w14:font="MS Gothic" w14:val="2612"/>
                  <w14:uncheckedState w14:font="MS Gothic" w14:val="2610"/>
                </w14:checkbox>
              </w:sdtPr>
              <w:sdtContent>
                <w:r>
                  <w:rPr>
                    <w:rFonts w:ascii="MS Gothic" w:hAnsi="MS Gothic" w:eastAsia="MS Gothic" w:cs="MS Gothic"/>
                  </w:rPr>
                  <w:t>☐</w:t>
                </w:r>
              </w:sdtContent>
            </w:sdt>
            <w:r>
              <w:t> No</w:t>
            </w:r>
          </w:p>
        </w:tc>
      </w:tr>
      <w:tr>
        <w:tc>
          <w:tcPr>
            <w:gridSpan w:val="2"/>
            <w:shd w:val="clear" w:color="auto" w:fill="90A4AE"/>
          </w:tcPr>
          <w:p>
            <w:r>
              <w:rPr>
                <w:b/>
                <w:color w:val="FFFFFF"/>
              </w:rPr>
              <w:t>Please choose your between A, B or C as described below:</w:t>
            </w:r>
          </w:p>
        </w:tc>
      </w:tr>
      <w:tr>
        <w:tc>
          <w:tcPr>
            <w:gridSpan w:val="2"/>
            <w:shd w:val="clear" w:color="auto" w:fill="90A4AE"/>
          </w:tcPr>
          <w:p>
            <w:r>
              <w:rPr>
                <w:b/>
                <w:color w:val="FFFFFF"/>
              </w:rPr>
              <w:t>A</w:t>
            </w:r>
          </w:p>
        </w:tc>
      </w:tr>
      <w:tr>
        <w:tc>
          <w:tcPr>
            <w:tcW w:w="4513" w:type="dxa"/>
          </w:tcPr>
          <w:p>
            <w:r>
              <w:rPr>
                <w:b w:val="true"/>
              </w:rPr>
              <w:t>[A] Our NLRD includes The Plant Accelerator (Cert.3062, 4882 and 3790) as a facility and I have attached a copy for your records.</w:t>
            </w:r>
          </w:p>
        </w:tc>
        <w:tc>
          <w:tcPr>
            <w:tcW w:w="4513" w:type="dxa"/>
          </w:tcPr>
          <w:p>
            <w:pPr>
              <w:spacing w:after="200"/>
            </w:pPr>
            <w:sdt>
              <w:sdtPr>
                <w:alias w:val="geneticallymodified-nlrd-a-a"/>
                <w:tag w:val="geneticallymodified-nlrd-a-a"/>
                <w14:checkbox>
                  <w14:checked w14:val="0"/>
                  <w14:checkedState w14:font="MS Gothic" w14:val="2612"/>
                  <w14:uncheckedState w14:font="MS Gothic" w14:val="2610"/>
                </w14:checkbox>
              </w:sdtPr>
              <w:sdtContent>
                <w:r>
                  <w:rPr>
                    <w:rFonts w:ascii="MS Gothic" w:hAnsi="MS Gothic" w:eastAsia="MS Gothic" w:cs="MS Gothic"/>
                  </w:rPr>
                  <w:t>☐</w:t>
                </w:r>
              </w:sdtContent>
            </w:sdt>
            <w:r>
              <w:t> A</w:t>
            </w:r>
          </w:p>
        </w:tc>
      </w:tr>
      <w:tr>
        <w:tc>
          <w:tcPr>
            <w:tcW w:w="4513" w:type="dxa"/>
          </w:tcPr>
          <w:p>
            <w:r>
              <w:rPr>
                <w:b w:val="true"/>
              </w:rPr>
              <w:t>OGTR Id</w:t>
            </w:r>
          </w:p>
        </w:tc>
        <w:tc>
          <w:tcPr>
            <w:tcW w:w="4513" w:type="dxa"/>
          </w:tcPr>
          <w:p>
            <w:sdt>
              <w:sdtPr>
                <w:alias w:val="geneticallyModified_NLRD_A_Id"/>
                <w:tag w:val="geneticallymodified-nlrd-a-id"/>
                <w:text/>
              </w:sdtPr>
              <w:sdtContent>
                <w:r>
                  <w:t/>
                </w:r>
              </w:sdtContent>
            </w:sdt>
          </w:p>
        </w:tc>
      </w:tr>
      <w:tr>
        <w:tc>
          <w:tcPr>
            <w:tcW w:w="4513" w:type="dxa"/>
          </w:tcPr>
          <w:p>
            <w:r>
              <w:rPr>
                <w:b w:val="true"/>
              </w:rPr>
              <w:t>NLRD letter name</w:t>
            </w:r>
          </w:p>
        </w:tc>
        <w:tc>
          <w:tcPr>
            <w:tcW w:w="4513" w:type="dxa"/>
          </w:tcPr>
          <w:p>
            <w:sdt>
              <w:sdtPr>
                <w:alias w:val="geneticallyModified_NLRD_A_approval_letter"/>
                <w:tag w:val="geneticallymodified-nlrd-a-approval-letter"/>
                <w:text/>
              </w:sdtPr>
              <w:sdtContent>
                <w:r>
                  <w:t/>
                </w:r>
              </w:sdtContent>
            </w:sdt>
          </w:p>
        </w:tc>
      </w:tr>
      <w:tr>
        <w:tc>
          <w:tcPr>
            <w:gridSpan w:val="2"/>
            <w:shd w:val="clear" w:color="auto" w:fill="90A4AE"/>
          </w:tcPr>
          <w:p>
            <w:r>
              <w:rPr>
                <w:b/>
                <w:color w:val="FFFFFF"/>
              </w:rPr>
              <w:t>B</w:t>
            </w:r>
          </w:p>
        </w:tc>
      </w:tr>
      <w:tr>
        <w:tc>
          <w:tcPr>
            <w:tcW w:w="4513" w:type="dxa"/>
          </w:tcPr>
          <w:p>
            <w:r>
              <w:rPr>
                <w:b w:val="true"/>
              </w:rPr>
              <w:t>[B] The Plant Accelerator (Cert.3062, 4882 and 3790) was not originally listed as an approved facility in our NLRD.</w:t>
              <w:br/>
              <w:t>I have attached a copy of </w:t>
              <w:br/>
              <w:t>a) our NLRD, </w:t>
              <w:br/>
              <w:t>and </w:t>
              <w:br/>
              <w:t>b) A letter stating that we have sought and gained approval from our Institutional Biosafety Committee (IBC) to have Cert.3062, 4882 and 3790 added to our existing NLRD.</w:t>
            </w:r>
          </w:p>
        </w:tc>
        <w:tc>
          <w:tcPr>
            <w:tcW w:w="4513" w:type="dxa"/>
          </w:tcPr>
          <w:p>
            <w:pPr>
              <w:spacing w:after="200"/>
            </w:pPr>
            <w:sdt>
              <w:sdtPr>
                <w:alias w:val="geneticallymodified-nlrd-b-b"/>
                <w:tag w:val="geneticallymodified-nlrd-b-b"/>
                <w14:checkbox>
                  <w14:checked w14:val="0"/>
                  <w14:checkedState w14:font="MS Gothic" w14:val="2612"/>
                  <w14:uncheckedState w14:font="MS Gothic" w14:val="2610"/>
                </w14:checkbox>
              </w:sdtPr>
              <w:sdtContent>
                <w:r>
                  <w:rPr>
                    <w:rFonts w:ascii="MS Gothic" w:hAnsi="MS Gothic" w:eastAsia="MS Gothic" w:cs="MS Gothic"/>
                  </w:rPr>
                  <w:t>☐</w:t>
                </w:r>
              </w:sdtContent>
            </w:sdt>
            <w:r>
              <w:t> B</w:t>
            </w:r>
          </w:p>
        </w:tc>
      </w:tr>
      <w:tr>
        <w:tc>
          <w:tcPr>
            <w:tcW w:w="4513" w:type="dxa"/>
          </w:tcPr>
          <w:p>
            <w:r>
              <w:rPr>
                <w:b w:val="true"/>
              </w:rPr>
              <w:t>OGTR Id</w:t>
            </w:r>
          </w:p>
        </w:tc>
        <w:tc>
          <w:tcPr>
            <w:tcW w:w="4513" w:type="dxa"/>
          </w:tcPr>
          <w:p>
            <w:sdt>
              <w:sdtPr>
                <w:alias w:val="geneticallyModified_NLRD_B_Id"/>
                <w:tag w:val="geneticallymodified-nlrd-b-id"/>
                <w:text/>
              </w:sdtPr>
              <w:sdtContent>
                <w:r>
                  <w:t/>
                </w:r>
              </w:sdtContent>
            </w:sdt>
          </w:p>
        </w:tc>
      </w:tr>
      <w:tr>
        <w:tc>
          <w:tcPr>
            <w:tcW w:w="4513" w:type="dxa"/>
          </w:tcPr>
          <w:p>
            <w:r>
              <w:rPr>
                <w:b w:val="true"/>
              </w:rPr>
              <w:t>NLRD letter name:</w:t>
            </w:r>
          </w:p>
        </w:tc>
        <w:tc>
          <w:tcPr>
            <w:tcW w:w="4513" w:type="dxa"/>
          </w:tcPr>
          <w:p>
            <w:sdt>
              <w:sdtPr>
                <w:alias w:val="geneticallyModified_NLRD_B_approval_letter"/>
                <w:tag w:val="geneticallymodified-nlrd-b-approval-letter"/>
                <w:text/>
              </w:sdtPr>
              <w:sdtContent>
                <w:r>
                  <w:t/>
                </w:r>
              </w:sdtContent>
            </w:sdt>
          </w:p>
        </w:tc>
      </w:tr>
      <w:tr>
        <w:tc>
          <w:tcPr>
            <w:tcW w:w="4513" w:type="dxa"/>
          </w:tcPr>
          <w:p>
            <w:r>
              <w:rPr>
                <w:b w:val="true"/>
              </w:rPr>
              <w:t>Institutional Biosafety Committee Approval letter</w:t>
            </w:r>
          </w:p>
        </w:tc>
        <w:tc>
          <w:tcPr>
            <w:tcW w:w="4513" w:type="dxa"/>
          </w:tcPr>
          <w:p>
            <w:sdt>
              <w:sdtPr>
                <w:alias w:val="geneticallyModified_NLRD_B_IBC_approval_letter"/>
                <w:tag w:val="geneticallymodified-nlrd-b-ibc-approval-letter"/>
                <w:text/>
              </w:sdtPr>
              <w:sdtContent>
                <w:r>
                  <w:t/>
                </w:r>
              </w:sdtContent>
            </w:sdt>
          </w:p>
        </w:tc>
      </w:tr>
      <w:tr>
        <w:tc>
          <w:tcPr>
            <w:gridSpan w:val="2"/>
            <w:shd w:val="clear" w:color="auto" w:fill="90A4AE"/>
          </w:tcPr>
          <w:p>
            <w:r>
              <w:rPr>
                <w:b/>
                <w:color w:val="FFFFFF"/>
              </w:rPr>
              <w:t>C</w:t>
            </w:r>
          </w:p>
        </w:tc>
      </w:tr>
      <w:tr>
        <w:tc>
          <w:tcPr>
            <w:tcW w:w="4513" w:type="dxa"/>
          </w:tcPr>
          <w:p>
            <w:r>
              <w:rPr>
                <w:b w:val="true"/>
              </w:rPr>
              <w:t>[C] The Plant Accelerator (Cert.3062, 4882 and 3790) was not originally listed in our NLRD.</w:t>
              <w:br/>
              <w:t>I have attached a copy of </w:t>
              <w:br/>
              <w:t>a) The approval of our NLRD with the OGTR identifier on it, </w:t>
              <w:br/>
              <w:t>and</w:t>
              <w:br/>
              <w:t>b) A letter stating that we have sought and gained approval from our Institutional Biosafety Committee (IBC) to have Cert.3062/2010 and 3790/2014 added to our existing NLRD.</w:t>
            </w:r>
          </w:p>
        </w:tc>
        <w:tc>
          <w:tcPr>
            <w:tcW w:w="4513" w:type="dxa"/>
          </w:tcPr>
          <w:p>
            <w:pPr>
              <w:spacing w:after="200"/>
            </w:pPr>
            <w:sdt>
              <w:sdtPr>
                <w:alias w:val="geneticallymodified-nlrd-c-c"/>
                <w:tag w:val="geneticallymodified-nlrd-c-c"/>
                <w14:checkbox>
                  <w14:checked w14:val="0"/>
                  <w14:checkedState w14:font="MS Gothic" w14:val="2612"/>
                  <w14:uncheckedState w14:font="MS Gothic" w14:val="2610"/>
                </w14:checkbox>
              </w:sdtPr>
              <w:sdtContent>
                <w:r>
                  <w:rPr>
                    <w:rFonts w:ascii="MS Gothic" w:hAnsi="MS Gothic" w:eastAsia="MS Gothic" w:cs="MS Gothic"/>
                  </w:rPr>
                  <w:t>☐</w:t>
                </w:r>
              </w:sdtContent>
            </w:sdt>
            <w:r>
              <w:t> C</w:t>
            </w:r>
          </w:p>
        </w:tc>
      </w:tr>
      <w:tr>
        <w:tc>
          <w:tcPr>
            <w:tcW w:w="4513" w:type="dxa"/>
          </w:tcPr>
          <w:p>
            <w:r>
              <w:rPr>
                <w:b w:val="true"/>
              </w:rPr>
              <w:t>OGTR Id</w:t>
            </w:r>
          </w:p>
        </w:tc>
        <w:tc>
          <w:tcPr>
            <w:tcW w:w="4513" w:type="dxa"/>
          </w:tcPr>
          <w:p>
            <w:sdt>
              <w:sdtPr>
                <w:alias w:val="geneticallyModified_NLRD_C_Id"/>
                <w:tag w:val="geneticallymodified-nlrd-c-id"/>
                <w:text/>
              </w:sdtPr>
              <w:sdtContent>
                <w:r>
                  <w:t/>
                </w:r>
              </w:sdtContent>
            </w:sdt>
          </w:p>
        </w:tc>
      </w:tr>
      <w:tr>
        <w:tc>
          <w:tcPr>
            <w:tcW w:w="4513" w:type="dxa"/>
          </w:tcPr>
          <w:p>
            <w:r>
              <w:rPr>
                <w:b w:val="true"/>
              </w:rPr>
              <w:t>NLRD letter name</w:t>
            </w:r>
          </w:p>
        </w:tc>
        <w:tc>
          <w:tcPr>
            <w:tcW w:w="4513" w:type="dxa"/>
          </w:tcPr>
          <w:p>
            <w:sdt>
              <w:sdtPr>
                <w:alias w:val="geneticallyModified_NLRD_C_approval_letter"/>
                <w:tag w:val="geneticallymodified-nlrd-c-approval-letter"/>
                <w:text/>
              </w:sdtPr>
              <w:sdtContent>
                <w:r>
                  <w:t/>
                </w:r>
              </w:sdtContent>
            </w:sdt>
          </w:p>
        </w:tc>
      </w:tr>
      <w:tr>
        <w:tc>
          <w:tcPr>
            <w:tcW w:w="4513" w:type="dxa"/>
          </w:tcPr>
          <w:p>
            <w:r>
              <w:rPr>
                <w:b w:val="true"/>
              </w:rPr>
              <w:t>Institutional Biosafety Committee Approval letter</w:t>
            </w:r>
          </w:p>
        </w:tc>
        <w:tc>
          <w:tcPr>
            <w:tcW w:w="4513" w:type="dxa"/>
          </w:tcPr>
          <w:p>
            <w:sdt>
              <w:sdtPr>
                <w:alias w:val="geneticallyModified_NLRD_C_IBC_approval_letter"/>
                <w:tag w:val="geneticallymodified-nlrd-c-ibc-approval-letter"/>
                <w:text/>
              </w:sdtPr>
              <w:sdtContent>
                <w:r>
                  <w:t/>
                </w:r>
              </w:sdtContent>
            </w:sdt>
          </w:p>
        </w:tc>
      </w:tr>
      <w:tr>
        <w:tc>
          <w:tcPr>
            <w:gridSpan w:val="2"/>
            <w:shd w:val="clear" w:color="auto" w:fill="90A4AE"/>
          </w:tcPr>
          <w:p>
            <w:r>
              <w:rPr>
                <w:b/>
                <w:color w:val="FFFFFF"/>
              </w:rPr>
              <w:t>12. User training documentation</w:t>
            </w:r>
          </w:p>
        </w:tc>
      </w:tr>
      <w:tr>
        <w:tc>
          <w:tcPr>
            <w:tcW w:w="4513" w:type="dxa"/>
          </w:tcPr>
          <w:p>
            <w:r>
              <w:rPr>
                <w:b w:val="true"/>
              </w:rPr>
              <w:t>I have attached copies of OGTR training of all users requiring access to the greenhouse as listed in item 9 above.</w:t>
            </w:r>
          </w:p>
        </w:tc>
        <w:tc>
          <w:tcPr>
            <w:tcW w:w="4513" w:type="dxa"/>
          </w:tcPr>
          <w:p>
            <w:pPr>
              <w:spacing w:after="200"/>
            </w:pPr>
            <w:sdt>
              <w:sdtPr>
                <w:alias w:val="geneticallymodified-ogtr-training-ogtr-user-training-documentation-attached"/>
                <w:tag w:val="geneticallymodified-ogtr-training-ogtr-user-training-documentation-attached"/>
                <w14:checkbox>
                  <w14:checked w14:val="0"/>
                  <w14:checkedState w14:font="MS Gothic" w14:val="2612"/>
                  <w14:uncheckedState w14:font="MS Gothic" w14:val="2610"/>
                </w14:checkbox>
              </w:sdtPr>
              <w:sdtContent>
                <w:r>
                  <w:rPr>
                    <w:rFonts w:ascii="MS Gothic" w:hAnsi="MS Gothic" w:eastAsia="MS Gothic" w:cs="MS Gothic"/>
                  </w:rPr>
                  <w:t>☐</w:t>
                </w:r>
              </w:sdtContent>
            </w:sdt>
            <w:r>
              <w:t> OGTR user training documentation attached</w:t>
            </w:r>
          </w:p>
        </w:tc>
      </w:tr>
      <w:tr>
        <w:tc>
          <w:tcPr>
            <w:tcW w:w="4513" w:type="dxa"/>
          </w:tcPr>
          <w:p>
            <w:r>
              <w:rPr>
                <w:b w:val="true"/>
              </w:rPr>
              <w:t>Filename of OGTR documentation</w:t>
            </w:r>
          </w:p>
        </w:tc>
        <w:tc>
          <w:tcPr>
            <w:tcW w:w="4513" w:type="dxa"/>
          </w:tcPr>
          <w:p>
            <w:sdt>
              <w:sdtPr>
                <w:alias w:val="geneticallyModified_OGTR_trainingDoc"/>
                <w:tag w:val="geneticallymodified-ogtr-trainingdoc"/>
                <w:text/>
              </w:sdtPr>
              <w:sdtContent>
                <w:r>
                  <w:t/>
                </w:r>
              </w:sdtContent>
            </w:sdt>
          </w:p>
        </w:tc>
      </w:tr>
      <w:tr>
        <w:tc>
          <w:tcPr>
            <w:gridSpan w:val="2"/>
            <w:shd w:val="clear" w:color="auto" w:fill="558B2F"/>
          </w:tcPr>
          <w:p>
            <w:r>
              <w:rPr>
                <w:b/>
                <w:color w:val="FFFFFF"/>
              </w:rPr>
              <w:t>13. Sample Infection </w:t>
            </w:r>
          </w:p>
        </w:tc>
      </w:tr>
      <w:tr>
        <w:tc>
          <w:tcPr>
            <w:tcW w:w="4513" w:type="dxa"/>
          </w:tcPr>
          <w:p>
            <w:r>
              <w:rPr>
                <w:b w:val="true"/>
              </w:rPr>
              <w:t>Are the plants infected with, or will they be infected with, microorganisms (including Agrobacterium) or invertebrates?</w:t>
            </w:r>
          </w:p>
        </w:tc>
        <w:tc>
          <w:tcPr>
            <w:tcW w:w="4513" w:type="dxa"/>
          </w:tcPr>
          <w:p>
            <w:pPr>
              <w:spacing w:after="200"/>
            </w:pPr>
            <w:sdt>
              <w:sdtPr>
                <w:alias w:val="infections-yesno-yes"/>
                <w:tag w:val="infections-yesno-yes"/>
                <w14:checkbox>
                  <w14:checked w14:val="0"/>
                  <w14:checkedState w14:font="MS Gothic" w14:val="2612"/>
                  <w14:uncheckedState w14:font="MS Gothic" w14:val="2610"/>
                </w14:checkbox>
              </w:sdtPr>
              <w:sdtContent>
                <w:r>
                  <w:rPr>
                    <w:rFonts w:ascii="MS Gothic" w:hAnsi="MS Gothic" w:eastAsia="MS Gothic" w:cs="MS Gothic"/>
                  </w:rPr>
                  <w:t>☐</w:t>
                </w:r>
              </w:sdtContent>
            </w:sdt>
            <w:r>
              <w:t> Yes</w:t>
            </w:r>
          </w:p>
          <w:p>
            <w:pPr>
              <w:spacing w:after="200"/>
            </w:pPr>
            <w:sdt>
              <w:sdtPr>
                <w:alias w:val="infections-yesno-no"/>
                <w:tag w:val="infections-yesno-no"/>
                <w14:checkbox>
                  <w14:checked w14:val="0"/>
                  <w14:checkedState w14:font="MS Gothic" w14:val="2612"/>
                  <w14:uncheckedState w14:font="MS Gothic" w14:val="2610"/>
                </w14:checkbox>
              </w:sdtPr>
              <w:sdtContent>
                <w:r>
                  <w:rPr>
                    <w:rFonts w:ascii="MS Gothic" w:hAnsi="MS Gothic" w:eastAsia="MS Gothic" w:cs="MS Gothic"/>
                  </w:rPr>
                  <w:t>☐</w:t>
                </w:r>
              </w:sdtContent>
            </w:sdt>
            <w:r>
              <w:t> No</w:t>
            </w:r>
          </w:p>
        </w:tc>
      </w:tr>
      <w:tr>
        <w:tc>
          <w:tcPr>
            <w:tcW w:w="4513" w:type="dxa"/>
          </w:tcPr>
          <w:p>
            <w:r>
              <w:rPr>
                <w:b w:val="true"/>
              </w:rPr>
              <w:t>If yes, name of microorganism or invertebrate species</w:t>
            </w:r>
          </w:p>
        </w:tc>
        <w:tc>
          <w:tcPr>
            <w:tcW w:w="4513" w:type="dxa"/>
          </w:tcPr>
          <w:p>
            <w:sdt>
              <w:sdtPr>
                <w:alias w:val="infected_YesNo"/>
                <w:tag w:val="infected-yesno"/>
                <w:text/>
              </w:sdtPr>
              <w:sdtContent>
                <w:r>
                  <w:t/>
                </w:r>
              </w:sdtContent>
            </w:sdt>
          </w:p>
        </w:tc>
      </w:tr>
      <w:tr>
        <w:tc>
          <w:tcPr>
            <w:tcW w:w="4513" w:type="dxa"/>
          </w:tcPr>
          <w:p>
            <w:r>
              <w:rPr>
                <w:b w:val="true"/>
              </w:rPr>
              <w:t>If yes, are the microorganisms or invertebrates genetically modified?</w:t>
            </w:r>
          </w:p>
        </w:tc>
        <w:tc>
          <w:tcPr>
            <w:tcW w:w="4513" w:type="dxa"/>
          </w:tcPr>
          <w:p>
            <w:pPr>
              <w:spacing w:after="200"/>
            </w:pPr>
            <w:sdt>
              <w:sdtPr>
                <w:alias w:val="infected-gm-yesno-yes"/>
                <w:tag w:val="infected-gm-yesno-yes"/>
                <w14:checkbox>
                  <w14:checked w14:val="0"/>
                  <w14:checkedState w14:font="MS Gothic" w14:val="2612"/>
                  <w14:uncheckedState w14:font="MS Gothic" w14:val="2610"/>
                </w14:checkbox>
              </w:sdtPr>
              <w:sdtContent>
                <w:r>
                  <w:rPr>
                    <w:rFonts w:ascii="MS Gothic" w:hAnsi="MS Gothic" w:eastAsia="MS Gothic" w:cs="MS Gothic"/>
                  </w:rPr>
                  <w:t>☐</w:t>
                </w:r>
              </w:sdtContent>
            </w:sdt>
            <w:r>
              <w:t> Yes</w:t>
            </w:r>
          </w:p>
          <w:p>
            <w:pPr>
              <w:spacing w:after="200"/>
            </w:pPr>
            <w:sdt>
              <w:sdtPr>
                <w:alias w:val="infected-gm-yesno-no"/>
                <w:tag w:val="infected-gm-yesno-no"/>
                <w14:checkbox>
                  <w14:checked w14:val="0"/>
                  <w14:checkedState w14:font="MS Gothic" w14:val="2612"/>
                  <w14:uncheckedState w14:font="MS Gothic" w14:val="2610"/>
                </w14:checkbox>
              </w:sdtPr>
              <w:sdtContent>
                <w:r>
                  <w:rPr>
                    <w:rFonts w:ascii="MS Gothic" w:hAnsi="MS Gothic" w:eastAsia="MS Gothic" w:cs="MS Gothic"/>
                  </w:rPr>
                  <w:t>☐</w:t>
                </w:r>
              </w:sdtContent>
            </w:sdt>
            <w:r>
              <w:t> No</w:t>
            </w:r>
          </w:p>
        </w:tc>
      </w:tr>
      <w:tr>
        <w:tc>
          <w:tcPr>
            <w:tcW w:w="4513" w:type="dxa"/>
          </w:tcPr>
          <w:p>
            <w:r>
              <w:rPr>
                <w:b w:val="true"/>
              </w:rPr>
              <w:t>Description of work with microorganisms or invertebrates</w:t>
            </w:r>
          </w:p>
        </w:tc>
        <w:tc>
          <w:tcPr>
            <w:tcW w:w="4513" w:type="dxa"/>
          </w:tcPr>
          <w:p>
            <w:sdt>
              <w:sdtPr>
                <w:alias w:val="infections_Description"/>
                <w:tag w:val="infections-description"/>
                <w:text/>
              </w:sdtPr>
              <w:sdtContent>
                <w:r>
                  <w:t/>
                </w:r>
              </w:sdtContent>
            </w:sdt>
          </w:p>
        </w:tc>
      </w:tr>
      <w:tr>
        <w:tc>
          <w:tcPr>
            <w:gridSpan w:val="2"/>
            <w:shd w:val="clear" w:color="auto" w:fill="558B2F"/>
          </w:tcPr>
          <w:p>
            <w:r>
              <w:rPr>
                <w:b/>
                <w:color w:val="FFFFFF"/>
              </w:rPr>
              <w:t>14. Imported Seeds/Quarantine Material</w:t>
            </w:r>
          </w:p>
        </w:tc>
      </w:tr>
      <w:tr>
        <w:tc>
          <w:tcPr>
            <w:tcW w:w="4513" w:type="dxa"/>
          </w:tcPr>
          <w:p>
            <w:r>
              <w:rPr>
                <w:b w:val="true"/>
              </w:rPr>
              <w:t>Is the sample material imported or quarantine material?</w:t>
            </w:r>
          </w:p>
        </w:tc>
        <w:tc>
          <w:tcPr>
            <w:tcW w:w="4513" w:type="dxa"/>
          </w:tcPr>
          <w:p>
            <w:pPr>
              <w:spacing w:after="200"/>
            </w:pPr>
            <w:sdt>
              <w:sdtPr>
                <w:alias w:val="quarantine-yesno-yes"/>
                <w:tag w:val="quarantine-yesno-yes"/>
                <w14:checkbox>
                  <w14:checked w14:val="0"/>
                  <w14:checkedState w14:font="MS Gothic" w14:val="2612"/>
                  <w14:uncheckedState w14:font="MS Gothic" w14:val="2610"/>
                </w14:checkbox>
              </w:sdtPr>
              <w:sdtContent>
                <w:r>
                  <w:rPr>
                    <w:rFonts w:ascii="MS Gothic" w:hAnsi="MS Gothic" w:eastAsia="MS Gothic" w:cs="MS Gothic"/>
                  </w:rPr>
                  <w:t>☐</w:t>
                </w:r>
              </w:sdtContent>
            </w:sdt>
            <w:r>
              <w:t> Yes</w:t>
            </w:r>
          </w:p>
          <w:p>
            <w:pPr>
              <w:spacing w:after="200"/>
            </w:pPr>
            <w:sdt>
              <w:sdtPr>
                <w:alias w:val="quarantine-yesno-no"/>
                <w:tag w:val="quarantine-yesno-no"/>
                <w14:checkbox>
                  <w14:checked w14:val="0"/>
                  <w14:checkedState w14:font="MS Gothic" w14:val="2612"/>
                  <w14:uncheckedState w14:font="MS Gothic" w14:val="2610"/>
                </w14:checkbox>
              </w:sdtPr>
              <w:sdtContent>
                <w:r>
                  <w:rPr>
                    <w:rFonts w:ascii="MS Gothic" w:hAnsi="MS Gothic" w:eastAsia="MS Gothic" w:cs="MS Gothic"/>
                  </w:rPr>
                  <w:t>☐</w:t>
                </w:r>
              </w:sdtContent>
            </w:sdt>
            <w:r>
              <w:t> No</w:t>
            </w:r>
          </w:p>
        </w:tc>
      </w:tr>
      <w:tr>
        <w:tc>
          <w:tcPr>
            <w:tcW w:w="4513" w:type="dxa"/>
          </w:tcPr>
          <w:p>
            <w:r>
              <w:rPr>
                <w:b w:val="true"/>
              </w:rPr>
              <w:t>Import permit number:</w:t>
            </w:r>
          </w:p>
        </w:tc>
        <w:tc>
          <w:tcPr>
            <w:tcW w:w="4513" w:type="dxa"/>
          </w:tcPr>
          <w:p>
            <w:sdt>
              <w:sdtPr>
                <w:alias w:val="quarantine_ImportPermitNo"/>
                <w:tag w:val="quarantine-importpermitno"/>
                <w:text/>
              </w:sdtPr>
              <w:sdtContent>
                <w:r>
                  <w:t/>
                </w:r>
              </w:sdtContent>
            </w:sdt>
          </w:p>
        </w:tc>
      </w:tr>
      <w:tr>
        <w:tc>
          <w:tcPr>
            <w:tcW w:w="4513" w:type="dxa"/>
          </w:tcPr>
          <w:p>
            <w:r>
              <w:rPr>
                <w:b w:val="true"/>
              </w:rPr>
              <w:t>Expiry date</w:t>
            </w:r>
          </w:p>
        </w:tc>
        <w:tc>
          <w:tcPr>
            <w:tcW w:w="4513" w:type="dxa"/>
          </w:tcPr>
          <w:p>
            <w:sdt>
              <w:sdtPr>
                <w:alias w:val="quarantine_ExpiryDate"/>
                <w:tag w:val="quarantine-expirydate"/>
                <w:date>
                  <w:dateFormat w:val="yyyy-MM-dd"/>
                </w:date>
              </w:sdtPr>
              <w:sdtContent>
                <w:r>
                  <w:t/>
                </w:r>
              </w:sdtContent>
            </w:sdt>
          </w:p>
        </w:tc>
      </w:tr>
      <w:tr>
        <w:tc>
          <w:tcPr>
            <w:tcW w:w="4513" w:type="dxa"/>
          </w:tcPr>
          <w:p>
            <w:r>
              <w:rPr>
                <w:b w:val="true"/>
              </w:rPr>
              <w:t>I have attached a hardcopy of the import permit:</w:t>
            </w:r>
          </w:p>
        </w:tc>
        <w:tc>
          <w:tcPr>
            <w:tcW w:w="4513" w:type="dxa"/>
          </w:tcPr>
          <w:p>
            <w:pPr>
              <w:spacing w:after="200"/>
            </w:pPr>
            <w:sdt>
              <w:sdtPr>
                <w:alias w:val="quarantine-yesno-yes"/>
                <w:tag w:val="quarantine-yesno-yes"/>
                <w14:checkbox>
                  <w14:checked w14:val="0"/>
                  <w14:checkedState w14:font="MS Gothic" w14:val="2612"/>
                  <w14:uncheckedState w14:font="MS Gothic" w14:val="2610"/>
                </w14:checkbox>
              </w:sdtPr>
              <w:sdtContent>
                <w:r>
                  <w:rPr>
                    <w:rFonts w:ascii="MS Gothic" w:hAnsi="MS Gothic" w:eastAsia="MS Gothic" w:cs="MS Gothic"/>
                  </w:rPr>
                  <w:t>☐</w:t>
                </w:r>
              </w:sdtContent>
            </w:sdt>
            <w:r>
              <w:t> Yes</w:t>
            </w:r>
          </w:p>
          <w:p>
            <w:pPr>
              <w:spacing w:after="200"/>
            </w:pPr>
            <w:sdt>
              <w:sdtPr>
                <w:alias w:val="quarantine-yesno-no"/>
                <w:tag w:val="quarantine-yesno-no"/>
                <w14:checkbox>
                  <w14:checked w14:val="0"/>
                  <w14:checkedState w14:font="MS Gothic" w14:val="2612"/>
                  <w14:uncheckedState w14:font="MS Gothic" w14:val="2610"/>
                </w14:checkbox>
              </w:sdtPr>
              <w:sdtContent>
                <w:r>
                  <w:rPr>
                    <w:rFonts w:ascii="MS Gothic" w:hAnsi="MS Gothic" w:eastAsia="MS Gothic" w:cs="MS Gothic"/>
                  </w:rPr>
                  <w:t>☐</w:t>
                </w:r>
              </w:sdtContent>
            </w:sdt>
            <w:r>
              <w:t> No</w:t>
            </w:r>
          </w:p>
        </w:tc>
      </w:tr>
      <w:tr>
        <w:tc>
          <w:tcPr>
            <w:gridSpan w:val="2"/>
            <w:shd w:val="clear" w:color="auto" w:fill="90A4AE"/>
          </w:tcPr>
          <w:p>
            <w:r>
              <w:rPr>
                <w:b/>
                <w:color w:val="FFFFFF"/>
              </w:rPr>
              <w:t>15. Quality Assurance framework (QAP) accredited persons responsible for this project are:</w:t>
            </w:r>
          </w:p>
        </w:tc>
      </w:tr>
      <w:tr>
        <w:tc>
          <w:tcPr>
            <w:tcW w:w="4513" w:type="dxa"/>
          </w:tcPr>
          <w:p>
            <w:r>
              <w:rPr>
                <w:b w:val="true"/>
              </w:rPr>
              <w:t>Last name</w:t>
            </w:r>
          </w:p>
        </w:tc>
        <w:tc>
          <w:tcPr>
            <w:tcW w:w="4513" w:type="dxa"/>
          </w:tcPr>
          <w:p>
            <w:sdt>
              <w:sdtPr>
                <w:alias w:val="quarantine_QAP_person1Surname"/>
                <w:tag w:val="quarantine-qap-person1surname"/>
                <w:text/>
              </w:sdtPr>
              <w:sdtContent>
                <w:r>
                  <w:t/>
                </w:r>
              </w:sdtContent>
            </w:sdt>
          </w:p>
        </w:tc>
      </w:tr>
      <w:tr>
        <w:tc>
          <w:tcPr>
            <w:tcW w:w="4513" w:type="dxa"/>
          </w:tcPr>
          <w:p>
            <w:r>
              <w:rPr>
                <w:b w:val="true"/>
              </w:rPr>
              <w:t>First name</w:t>
            </w:r>
          </w:p>
        </w:tc>
        <w:tc>
          <w:tcPr>
            <w:tcW w:w="4513" w:type="dxa"/>
          </w:tcPr>
          <w:p>
            <w:sdt>
              <w:sdtPr>
                <w:alias w:val="quarantine_QAP_person1Firstname"/>
                <w:tag w:val="quarantine-qap-person1firstname"/>
                <w:text/>
              </w:sdtPr>
              <w:sdtContent>
                <w:r>
                  <w:t/>
                </w:r>
              </w:sdtContent>
            </w:sdt>
          </w:p>
        </w:tc>
      </w:tr>
      <w:tr>
        <w:tc>
          <w:tcPr>
            <w:tcW w:w="4513" w:type="dxa"/>
          </w:tcPr>
          <w:p>
            <w:r>
              <w:rPr>
                <w:b w:val="true"/>
              </w:rPr>
              <w:t>Email</w:t>
            </w:r>
          </w:p>
        </w:tc>
        <w:tc>
          <w:tcPr>
            <w:tcW w:w="4513" w:type="dxa"/>
          </w:tcPr>
          <w:p>
            <w:sdt>
              <w:sdtPr>
                <w:alias w:val="quarantine_QAP_person1Email"/>
                <w:tag w:val="quarantine-qap-person1email"/>
                <w:text/>
              </w:sdtPr>
              <w:sdtContent>
                <w:r>
                  <w:t/>
                </w:r>
              </w:sdtContent>
            </w:sdt>
          </w:p>
        </w:tc>
      </w:tr>
      <w:tr>
        <w:tc>
          <w:tcPr>
            <w:tcW w:w="4513" w:type="dxa"/>
          </w:tcPr>
          <w:p>
            <w:r>
              <w:rPr>
                <w:b w:val="true"/>
              </w:rPr>
              <w:t>Phone</w:t>
            </w:r>
          </w:p>
        </w:tc>
        <w:tc>
          <w:tcPr>
            <w:tcW w:w="4513" w:type="dxa"/>
          </w:tcPr>
          <w:p>
            <w:sdt>
              <w:sdtPr>
                <w:alias w:val="quarantine_QAP_person1Phone"/>
                <w:tag w:val="quarantine-qap-person1phone"/>
                <w:text/>
              </w:sdtPr>
              <w:sdtContent>
                <w:r>
                  <w:t/>
                </w:r>
              </w:sdtContent>
            </w:sdt>
          </w:p>
        </w:tc>
      </w:tr>
      <w:tr>
        <w:tc>
          <w:tcPr>
            <w:tcW w:w="4513" w:type="dxa"/>
          </w:tcPr>
          <w:p>
            <w:r>
              <w:rPr>
                <w:b w:val="true"/>
              </w:rPr>
              <w:t>Last name</w:t>
            </w:r>
          </w:p>
        </w:tc>
        <w:tc>
          <w:tcPr>
            <w:tcW w:w="4513" w:type="dxa"/>
          </w:tcPr>
          <w:p>
            <w:sdt>
              <w:sdtPr>
                <w:alias w:val="quarantine_QAP_person2Surname"/>
                <w:tag w:val="quarantine-qap-person2surname"/>
                <w:text/>
              </w:sdtPr>
              <w:sdtContent>
                <w:r>
                  <w:t/>
                </w:r>
              </w:sdtContent>
            </w:sdt>
          </w:p>
        </w:tc>
      </w:tr>
      <w:tr>
        <w:tc>
          <w:tcPr>
            <w:tcW w:w="4513" w:type="dxa"/>
          </w:tcPr>
          <w:p>
            <w:r>
              <w:rPr>
                <w:b w:val="true"/>
              </w:rPr>
              <w:t>First name</w:t>
            </w:r>
          </w:p>
        </w:tc>
        <w:tc>
          <w:tcPr>
            <w:tcW w:w="4513" w:type="dxa"/>
          </w:tcPr>
          <w:p>
            <w:sdt>
              <w:sdtPr>
                <w:alias w:val="quarantine_QAP_person2Firstname"/>
                <w:tag w:val="quarantine-qap-person2firstname"/>
                <w:text/>
              </w:sdtPr>
              <w:sdtContent>
                <w:r>
                  <w:t/>
                </w:r>
              </w:sdtContent>
            </w:sdt>
          </w:p>
        </w:tc>
      </w:tr>
      <w:tr>
        <w:tc>
          <w:tcPr>
            <w:tcW w:w="4513" w:type="dxa"/>
          </w:tcPr>
          <w:p>
            <w:r>
              <w:rPr>
                <w:b w:val="true"/>
              </w:rPr>
              <w:t>Email</w:t>
            </w:r>
          </w:p>
        </w:tc>
        <w:tc>
          <w:tcPr>
            <w:tcW w:w="4513" w:type="dxa"/>
          </w:tcPr>
          <w:p>
            <w:sdt>
              <w:sdtPr>
                <w:alias w:val="quarantine_QAP_person2Email"/>
                <w:tag w:val="quarantine-qap-person2email"/>
                <w:text/>
              </w:sdtPr>
              <w:sdtContent>
                <w:r>
                  <w:t/>
                </w:r>
              </w:sdtContent>
            </w:sdt>
          </w:p>
        </w:tc>
      </w:tr>
      <w:tr>
        <w:tc>
          <w:tcPr>
            <w:tcW w:w="4513" w:type="dxa"/>
          </w:tcPr>
          <w:p>
            <w:r>
              <w:rPr>
                <w:b w:val="true"/>
              </w:rPr>
              <w:t>Phone</w:t>
            </w:r>
          </w:p>
        </w:tc>
        <w:tc>
          <w:tcPr>
            <w:tcW w:w="4513" w:type="dxa"/>
          </w:tcPr>
          <w:p>
            <w:sdt>
              <w:sdtPr>
                <w:alias w:val="quarantine_QAP_person2Phone"/>
                <w:tag w:val="quarantine-qap-person2phone"/>
                <w:text/>
              </w:sdtPr>
              <w:sdtContent>
                <w:r>
                  <w:t/>
                </w:r>
              </w:sdtContent>
            </w:sdt>
          </w:p>
        </w:tc>
      </w:tr>
      <w:tr>
        <w:tc>
          <w:tcPr>
            <w:tcW w:w="4513" w:type="dxa"/>
          </w:tcPr>
          <w:p>
            <w:r>
              <w:rPr>
                <w:b w:val="true"/>
              </w:rPr>
              <w:t>Last name</w:t>
            </w:r>
          </w:p>
        </w:tc>
        <w:tc>
          <w:tcPr>
            <w:tcW w:w="4513" w:type="dxa"/>
          </w:tcPr>
          <w:p>
            <w:sdt>
              <w:sdtPr>
                <w:alias w:val="quarantine_QAP_person3Surname"/>
                <w:tag w:val="quarantine-qap-person3surname"/>
                <w:text/>
              </w:sdtPr>
              <w:sdtContent>
                <w:r>
                  <w:t/>
                </w:r>
              </w:sdtContent>
            </w:sdt>
          </w:p>
        </w:tc>
      </w:tr>
      <w:tr>
        <w:tc>
          <w:tcPr>
            <w:tcW w:w="4513" w:type="dxa"/>
          </w:tcPr>
          <w:p>
            <w:r>
              <w:rPr>
                <w:b w:val="true"/>
              </w:rPr>
              <w:t>First name</w:t>
            </w:r>
          </w:p>
        </w:tc>
        <w:tc>
          <w:tcPr>
            <w:tcW w:w="4513" w:type="dxa"/>
          </w:tcPr>
          <w:p>
            <w:sdt>
              <w:sdtPr>
                <w:alias w:val="quarantine_QAP_person3Firstname"/>
                <w:tag w:val="quarantine-qap-person3firstname"/>
                <w:text/>
              </w:sdtPr>
              <w:sdtContent>
                <w:r>
                  <w:t/>
                </w:r>
              </w:sdtContent>
            </w:sdt>
          </w:p>
        </w:tc>
      </w:tr>
      <w:tr>
        <w:tc>
          <w:tcPr>
            <w:tcW w:w="4513" w:type="dxa"/>
          </w:tcPr>
          <w:p>
            <w:r>
              <w:rPr>
                <w:b w:val="true"/>
              </w:rPr>
              <w:t>Email</w:t>
            </w:r>
          </w:p>
        </w:tc>
        <w:tc>
          <w:tcPr>
            <w:tcW w:w="4513" w:type="dxa"/>
          </w:tcPr>
          <w:p>
            <w:sdt>
              <w:sdtPr>
                <w:alias w:val="quarantine_QAP_person3Email"/>
                <w:tag w:val="quarantine-qap-person3email"/>
                <w:text/>
              </w:sdtPr>
              <w:sdtContent>
                <w:r>
                  <w:t/>
                </w:r>
              </w:sdtContent>
            </w:sdt>
          </w:p>
        </w:tc>
      </w:tr>
      <w:tr>
        <w:tc>
          <w:tcPr>
            <w:tcW w:w="4513" w:type="dxa"/>
          </w:tcPr>
          <w:p>
            <w:r>
              <w:rPr>
                <w:b w:val="true"/>
              </w:rPr>
              <w:t>Phone</w:t>
            </w:r>
          </w:p>
        </w:tc>
        <w:tc>
          <w:tcPr>
            <w:tcW w:w="4513" w:type="dxa"/>
          </w:tcPr>
          <w:p>
            <w:sdt>
              <w:sdtPr>
                <w:alias w:val="quarantine_QAP_person3Phone"/>
                <w:tag w:val="quarantine-qap-person3phone"/>
                <w:text/>
              </w:sdtPr>
              <w:sdtContent>
                <w:r>
                  <w:t/>
                </w:r>
              </w:sdtContent>
            </w:sdt>
          </w:p>
        </w:tc>
      </w:tr>
      <w:tr>
        <w:tc>
          <w:tcPr>
            <w:tcW w:w="4513" w:type="dxa"/>
          </w:tcPr>
          <w:p>
            <w:r>
              <w:rPr>
                <w:b w:val="true"/>
              </w:rPr>
              <w:t>Last name</w:t>
            </w:r>
          </w:p>
        </w:tc>
        <w:tc>
          <w:tcPr>
            <w:tcW w:w="4513" w:type="dxa"/>
          </w:tcPr>
          <w:p>
            <w:sdt>
              <w:sdtPr>
                <w:alias w:val="quarantine_QAP_person4Surname"/>
                <w:tag w:val="quarantine-qap-person4surname"/>
                <w:text/>
              </w:sdtPr>
              <w:sdtContent>
                <w:r>
                  <w:t/>
                </w:r>
              </w:sdtContent>
            </w:sdt>
          </w:p>
        </w:tc>
      </w:tr>
      <w:tr>
        <w:tc>
          <w:tcPr>
            <w:tcW w:w="4513" w:type="dxa"/>
          </w:tcPr>
          <w:p>
            <w:r>
              <w:rPr>
                <w:b w:val="true"/>
              </w:rPr>
              <w:t>First name</w:t>
            </w:r>
          </w:p>
        </w:tc>
        <w:tc>
          <w:tcPr>
            <w:tcW w:w="4513" w:type="dxa"/>
          </w:tcPr>
          <w:p>
            <w:sdt>
              <w:sdtPr>
                <w:alias w:val="quarantine_QAP_person4Firstname"/>
                <w:tag w:val="quarantine-qap-person4firstname"/>
                <w:text/>
              </w:sdtPr>
              <w:sdtContent>
                <w:r>
                  <w:t/>
                </w:r>
              </w:sdtContent>
            </w:sdt>
          </w:p>
        </w:tc>
      </w:tr>
      <w:tr>
        <w:tc>
          <w:tcPr>
            <w:tcW w:w="4513" w:type="dxa"/>
          </w:tcPr>
          <w:p>
            <w:r>
              <w:rPr>
                <w:b w:val="true"/>
              </w:rPr>
              <w:t>Email</w:t>
            </w:r>
          </w:p>
        </w:tc>
        <w:tc>
          <w:tcPr>
            <w:tcW w:w="4513" w:type="dxa"/>
          </w:tcPr>
          <w:p>
            <w:sdt>
              <w:sdtPr>
                <w:alias w:val="quarantine_QAP_person4Email"/>
                <w:tag w:val="quarantine-qap-person4email"/>
                <w:text/>
              </w:sdtPr>
              <w:sdtContent>
                <w:r>
                  <w:t/>
                </w:r>
              </w:sdtContent>
            </w:sdt>
          </w:p>
        </w:tc>
      </w:tr>
      <w:tr>
        <w:tc>
          <w:tcPr>
            <w:tcW w:w="4513" w:type="dxa"/>
          </w:tcPr>
          <w:p>
            <w:r>
              <w:rPr>
                <w:b w:val="true"/>
              </w:rPr>
              <w:t>Phone</w:t>
            </w:r>
          </w:p>
        </w:tc>
        <w:tc>
          <w:tcPr>
            <w:tcW w:w="4513" w:type="dxa"/>
          </w:tcPr>
          <w:p>
            <w:sdt>
              <w:sdtPr>
                <w:alias w:val="quarantine_QAP_person4Phone"/>
                <w:tag w:val="quarantine-qap-person4phone"/>
                <w:text/>
              </w:sdtPr>
              <w:sdtContent>
                <w:r>
                  <w:t/>
                </w:r>
              </w:sdtContent>
            </w:sdt>
          </w:p>
        </w:tc>
      </w:tr>
    </w:tbl>
    <w:p>
      <w:r>
        <w:t/>
      </w:r>
    </w:p>
    <w:p>
      <w:r>
        <w:rPr>
          <w:i w:val="true"/>
        </w:rPr>
        <w:t>For questions about X-ray CT hire at The Plant Accelerator® please contact:</w:t>
        <w:br/>
        <w:t> •	 Bettina Berger    on 08 8313 0825 regarding project design</w:t>
        <w:br/>
        <w:t> •	 Haoyu Lou         on 08 8313 0345 regarding project design</w:t>
        <w:br/>
        <w:t> •	 David Field       on 08 8313 4853 regarding pricing and availability</w:t>
        <w:br/>
        <w:t> •	 Lidia Mischis     on 08 8313 0827 regarding horticultural needs (pots, soil, consumables)</w:t>
        <w:br/>
        <w:t> </w:t>
        <w:br/>
        <w:t>Please return the facility booking sheet by email to David.Field@adelaide.edu.au </w:t>
      </w:r>
    </w:p>
    <w:sectPr>
      <w:headerReference w:type="default" r:id="rId4"/>
      <w:footerReference w:type="default" r:id="rId5"/>
      <w:pgSz w:w="11907" w:h="16839" w:code="9"/>
      <w:pgMar w:top="1440" w:right="1440" w:bottom="1440" w:left="1440"/>
    </w:sectPr>
  </w:body>
</w:document>
</file>

<file path=word/footer.xml><?xml version="1.0" encoding="utf-8"?>
<w:ftr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W w:w="5000" w:type="pct"/>
    </w:tblPr>
    <w:tr>
      <w:tc>
        <w:p>
          <w:pPr>
            <w:jc w:val="left"/>
          </w:pPr>
          <w:r>
            <w:rPr>
              <w:sz w:val="18"/>
              <w:szCs w:val="18"/>
            </w:rPr>
            <w:t>X-ray CT Booking Sheet</w:t>
          </w:r>
        </w:p>
      </w:tc>
      <w:tc>
        <w:p>
          <w:pPr>
            <w:jc w:val="center"/>
          </w:pPr>
          <w:r>
            <w:rPr>
              <w:sz w:val="18"/>
              <w:szCs w:val="18"/>
            </w:rPr>
            <w:fldChar w:fldCharType="begin"/>
          </w:r>
          <w:r>
            <w:rPr>
              <w:sz w:val="18"/>
              <w:szCs w:val="18"/>
            </w:rPr>
            <w:t xml:space="preserve"> DATE \@ "dd MMM yyyy" </w:t>
          </w:r>
          <w:r>
            <w:rPr>
              <w:sz w:val="18"/>
              <w:szCs w:val="18"/>
            </w:rPr>
            <w:fldChar w:fldCharType="end"/>
          </w:r>
        </w:p>
      </w:tc>
      <w:tc>
        <w:p>
          <w:pPr>
            <w:jc w:val="right"/>
          </w:pPr>
          <w:r>
            <w:rPr>
              <w:sz w:val="18"/>
              <w:szCs w:val="18"/>
            </w:rPr>
            <w:t xml:space="preserve">Page </w:t>
          </w:r>
          <w:r>
            <w:rPr>
              <w:sz w:val="18"/>
              <w:szCs w:val="18"/>
            </w:rPr>
            <w:fldChar w:fldCharType="begin"/>
          </w:r>
          <w:r>
            <w:rPr>
              <w:sz w:val="18"/>
              <w:szCs w:val="18"/>
            </w:rPr>
            <w:t xml:space="preserve"> PAGE </w:t>
          </w:r>
          <w:r>
            <w:rPr>
              <w:sz w:val="18"/>
              <w:szCs w:val="18"/>
            </w:rPr>
            <w:fldChar w:fldCharType="end"/>
          </w:r>
          <w:r>
            <w:rPr>
              <w:sz w:val="18"/>
              <w:szCs w:val="18"/>
            </w:rPr>
            <w:t xml:space="preserve"> of </w:t>
          </w:r>
          <w:r>
            <w:rPr>
              <w:sz w:val="18"/>
              <w:szCs w:val="18"/>
            </w:rPr>
            <w:fldChar w:fldCharType="begin"/>
          </w:r>
          <w:r>
            <w:rPr>
              <w:sz w:val="18"/>
              <w:szCs w:val="18"/>
            </w:rPr>
            <w:t xml:space="preserve"> NUMPAGES </w:t>
          </w:r>
          <w:r>
            <w:rPr>
              <w:sz w:val="18"/>
              <w:szCs w:val="18"/>
            </w:rPr>
            <w:fldChar w:fldCharType="end"/>
          </w:r>
        </w:p>
      </w:tc>
    </w:tr>
  </w:tbl>
</w:ftr>
</file>

<file path=word/header.xml><?xml version="1.0" encoding="utf-8"?>
<w:hdr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W w:w="5000" w:type="pct"/>
      <w:tblBorders>
        <w:bottom w:val="single" w:color="auto" w:sz="8" w:space="0"/>
      </w:tblBorders>
    </w:tblPr>
    <w:tr>
      <w:tc>
        <w:p>
          <w:r>
            <w:drawing>
              <wp:inline distT="0" distB="0" distL="0" distR="0">
                <wp:extent cx="540000" cy="540000"/>
                <wp:effectExtent l="0" t="0" r="0" b="0"/>
                <wp:docPr id="1" name="Header Logo" descr="Header Logo"/>
                <wp:cNvGraphicFramePr>
                  <a:graphicFrameLocks noChangeAspect="true"/>
                </wp:cNvGraphicFramePr>
                <a:graphic>
                  <a:graphicData uri="http://schemas.openxmlformats.org/drawingml/2006/picture">
                    <pic:pic>
                      <pic:nvPicPr>
                        <pic:cNvPr id="2" name="Header Logo"/>
                        <pic:cNvPicPr/>
                      </pic:nvPicPr>
                      <pic:blipFill>
                        <a:blip r:embed="rId1"/>
                        <a:stretch>
                          <a:fillRect/>
                        </a:stretch>
                      </pic:blipFill>
                      <pic:spPr>
                        <a:xfrm>
                          <a:off x="0" y="0"/>
                          <a:ext cx="540000" cy="540000"/>
                        </a:xfrm>
                        <a:prstGeom prst="rect">
                          <a:avLst/>
                        </a:prstGeom>
                      </pic:spPr>
                    </pic:pic>
                  </a:graphicData>
                </a:graphic>
              </wp:inline>
            </w:drawing>
          </w:r>
        </w:p>
      </w:tc>
      <w:tc>
        <w:p>
          <w:r>
            <w:rPr>
              <w:b/>
              <w:sz w:val="28"/>
              <w:szCs w:val="28"/>
            </w:rPr>
            <w:t>APPN Resource Booking - (Demo)</w:t>
          </w:r>
        </w:p>
      </w:tc>
    </w:tr>
  </w:tbl>
</w:hdr>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ocumentProtection w:edit="forms" w:formatting="false" w:enforcement="tru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ustomXml/item1.xml" Type="http://schemas.openxmlformats.org/officeDocument/2006/relationships/customXml" Id="rId3"/>
    <Relationship Target="header.xml" Type="http://schemas.openxmlformats.org/officeDocument/2006/relationships/header" Id="rId4"/>
    <Relationship Target="footer.xml" Type="http://schemas.openxmlformats.org/officeDocument/2006/relationships/footer" Id="rId5"/>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customXml/item1.xml><?xml version="1.0" encoding="utf-8"?>
<appn:docxFormSpec xmlns:appn="https://schema.plantphenomics.org.au/docx-form">
<![CDATA[
formName: TPA_xrayct_booking_sheet
title: "TPA X-ray CT Booking Sheet"
header_image: "/work/logo/APPN_logo_120x120.png"
header_text: "APPN Resource Booking - (Demo)"
footer_text: "X-ray CT Booking Sheet"
# Remove a certain number of rows from the table - equal to the number of sections.
section_count: "1" 
#  page note to display under the table:
note: |
  For questions about X-ray CT hire at The Plant Accelerator® please contact:
   •	 Bettina Berger    on 08 8313 0825 regarding project design
   •	 Haoyu Lou         on 08 8313 0345 regarding project design
   •	 David Field       on 08 8313 4853 regarding pricing and availability
   •	 Lidia Mischis     on 08 8313 0827 regarding horticultural needs (pots, soil, consumables)
  Please return the facility booking sheet by email to David.Field@adelaide.edu.au 
rows:
  - type: section
    text: "1. Study Description"
    background: "#558B2F"
  - type: field
    name: appn:ResearchActivity:code
    control: text
    label: "Study code"
  - type: field
    name: appn:Study
    control: text
    label: "Study title"
  - type: field
    name: studyDescription
    control: richtext
    label: "Study description"
  - type: field
    name: studyRAID
    control: richtext
    label: "Study RAiD (see: www.raid.org)"
  - type: section
    text: "2. Contacts"
    background: "#558B2F"
  - type: section
    text: "A. Lab Leader / Supervisor"
    background: "#90A4AE"
  - type: field
    name: contactPerson1_firstname
    control: text
    label:  "First name"
  - type: field
    name: contactPerson1_lastname
    control: text
    label:  "Last name"
  - type: field
    name: contactPerson1_orcid
    control: text
    label:  "ORCID"
  - type: field
    name: contactPerson1_email
    control: text
    label:  "Email"
  - type: field
    name: contactPerson1_phone
    control: text
    label:  "Phone"
  - type: field
    name: contactPerson1_mobile
    control: text
    label:  "Mobile phone"
  - type: field
    name: contactPerson1_fax
    control: text
    label:  "Fax"
  - type: field
    name: contactPerson1_postaladdress
    control: richtext
    label: |
      Postal address 
      (PO box / Suburb / State / Post code / Country)"
  - type: field
    name: contactPerson1_physicaladdress
    control: richtext
    label: |
      Physical address 
      (No. Street / Suburb / State / Postcode / Country)"
  - type: field
    name: contactPerson1_institution
    control: dropdown
    items: [
      "empty",    
      "Adelaide University",
      "Australian Catholic University",
      "Australian National University",
      "Bond University",
      "Central Queensland University",
      "Charles Darwin University",
      "Charles Sturt University",
      "Curtin University",
      "Deakin University",
      "Edith Cowan University",
      "Federation University Australia",
      "Flinders University",
      "Griffith University",
      "James Cook University",
      "La Trobe University",
      "Macquarie University",
      "Monash University",
      "Murdoch University",
      "Queensland University of Technology",
      "RMIT University",
      "Southern Cross University",
      "Swinburne University of Technology",
      "Torrens University Australia",
      "University of Canberra",
      "University of Melbourne",
      "University of New England (Australia)",
      "University of New South Wales",
      "University of Newcastle (Australia)",
      "University of Queensland",
      "University of Southern Queensland",
      "University of Sydney",
      "University of Tasmania",
      "University of Technology Sydney",
      "University of the Sunshine Coast",
      "University of Western Australia",
      "University of Wollongong",
      "Victoria University",
      "Western Sydney University",
      "Department of Agriculture, Fisheries and Forestry (Australia)",
      "NSW Department of Primary Industries",
      "Commonwealth Scientific and Industrial Research Organisation (CSIRO)",
      "Australian Centre for International Agricultural Research "
    ]
    label:  "Institution"
  - type: field
    name: contactPerson1_institutionROR
    control: dropdown
    items: [
    University of Adelaide|https://ror.org/03yrm5c26,
    Australian Catholic University|https://ror.org/02bfwt286,
    Australian National University|https://ror.org/019wvm592,
    Bond University|https://ror.org/04gqk5903,
    Central Queensland University|https://ror.org/01t4mnb85,
    Charles Darwin University|https://ror.org/033jp9b24,
    Charles Sturt University|https://ror.org/05x3v5872,
    Curtin University|https://ror.org/041sp6k65,
    Deakin University|https://ror.org/00xxkcv63,
    Edith Cowan University|https://ror.org/02xhj8938,
    Federation University Australia|https://ror.org/02qvtgh24,
    Flinders University|https://ror.org/04yrvxs32,
    Griffith University|https://ror.org/02xs1kz22,
    James Cook University|https://ror.org/0242jrf67,
    La Trobe University|https://ror.org/03r8z3t59,
    Macquarie University|https://ror.org/005h2a279,
    Monash University|https://ror.org/02bfwt286,
    Murdoch University|https://ror.org/01bkn6z15,
    Queensland University of Technology|https://ror.org/00hx57361,
    RMIT University|https://ror.org/02f4ks689,
    Southern Cross University|https://ror.org/01wf8yh77,
    Swinburne University of Technology|https://ror.org/02zxrkp14,
    Torrens University Australia|https://ror.org/03h6fqw76,
    University of Canberra|https://ror.org/02zcyfp28,
    University of Melbourne|https://ror.org/01ej9dk98,
    University of New England (Australia)|https://ror.org/02t3pwb06,
    University of New South Wales|https://ror.org/03r8z3t59,
    University of Newcastle (Australia)|https://ror.org/00s0xk282,
    University of Queensland|https://ror.org/01qrx0u11,
    University of Southern Queensland|https://ror.org/01n8jqh41,
    University of Sydney|https://ror.org/05yn6rf45,
    University of Tasmania|https://ror.org/04x3g2j84,
    University of Technology Sydney|https://ror.org/03mtejq47,
    University of the Sunshine Coast|https://ror.org/02jrw3v30,
    University of Western Australia|https://ror.org/02jx3x895,
    University of Wollongong|https://ror.org/00fp50x39,
    Victoria University|https://ror.org/05c6h2r38,
    Western Sydney University|https://ror.org/02z7yqz47,
    Department of Agriculture, Fisheries and Forestry (Australia)|https://ror.org/03n7fx796,
    NSW Department of Primary Industries|https://ror.org/02fgq4k08,
    Commonwealth Scientific and Industrial Research Organisation (CSIRO)|https://ror.org/03qn8fb07,
    Australian Centre for International Agricultural Research|https://ror.org/02j1r7c09,
    ]
    label:  "Institution ROR"
  - type: field
    name: contactPerson1_institutionother
    control: text
    label:  "Institution (other, please include ror.org id)"
  - type: field
    name: contactPerson1_ABN
    control: text
    label:  "A.B.N."
  - type: field
    name: contactPerson1_instStreetAddress
    control: text
    label:  "Institution address (or 'as above')"
  - type: section
    text: "B. Contact Person (Alternative)"
    background: "#90A4AE"
  - type: field
    name: contactPerson2_firstname
    control: text
    label:  "First name"
  - type: field
    name: contactPerson2_lastname
    control: text
    label:  "Last name"
  - type: field
    name: contactPerson2_orcid
    control: text
    label:  "ORCID"
  - type: field
    name: contactPerson2_email
    control: text
    label:  "Email"
  - type: field
    name: contactPerson2_phone
    control: text
    label:  "Phone"
  - type: field
    name: contactPerson2_mobile
    control: text
    label:  "Mobile phone"
  - type: field
    name: contactPerson2_fax
    control: text
    label:  "Fax"
  - type: field
    name: contactPerson2_institution
    control: dropdown
    items: [
      "empty",    
      "Adelaide University",
      "Australian Catholic University",
      "Australian National University",
      "Bond University",
      "Central Queensland University",
      "Charles Darwin University",
      "Charles Sturt University",
      "Curtin University",
      "Deakin University",
      "Edith Cowan University",
      "Federation University Australia",
      "Flinders University",
      "Griffith University",
      "James Cook University",
      "La Trobe University",
      "Macquarie University",
      "Monash University",
      "Murdoch University",
      "Queensland University of Technology",
      "RMIT University",
      "Southern Cross University",
      "Swinburne University of Technology",
      "Torrens University Australia",
      "University of Adelaide",
      "University of Canberra",
      "University of Melbourne",
      "University of New England (Australia)",
      "University of New South Wales",
      "University of Newcastle (Australia)",
      "University of Queensland",
      "University of South Australia",
      "University of Southern Queensland",
      "University of Sydney",
      "University of Tasmania",
      "University of Technology Sydney",
      "University of the Sunshine Coast",
      "University of Western Australia",
      "University of Wollongong",
      "Victoria University",
      "Western Sydney University",
      "Department of Agriculture, Fisheries and Forestry (Australia)",
      "NSW DPI",
      "WA DPIRD",
      "CSIRO",
      "Australian Centre for International Agricultural Research "
    ]
    label:  "Institution"
  - type: field
    name: contactPerson2_instStreetAddress
    control: text
    label:  "Institution address (or 'as above')"
  - type: section
    text:  "3. Source of Funding"
    background: "#558B2F"
  - type: field
    name: funding_Source
    control: text
    label:  "Funding Source (e.g. GRDC, ARC)"
  - type: field
    name: funding_Research_pc
    control: text
    label:  "Research (%)"
  - type: field
    name: funding_Commercial_pc
    control: text
    label:  "Commercial (%)"
  - type: field
    name: funding_GrantDescription
    control: richtext
    label:  "Grant Description"
  - type: field
    name: funding_Collaborators
    control: richtext
    label:  "Collaborators:"
  - type: section
    text:  "5. Data Management"
    background: "#558B2F"
  - type: field
    name: datamanagement_DMPYesNo
    control: combobox
    items: ["No", "Yes"]
    label:  "I have a Data Management Plan"
  - type: field
    name: datamanagement_DMPRef
    control: text
    label:  "Data Management Plan details (code or document)"
  - type: field
    name: datamanagement_DataStorage
    control: text
    label:  "Do you agree for APPN to publish data?"
  - type: field
    name: datamanagement_DataPublicYesNo
    control: combobox
    items: ["No", "Yes"]
    label:  "Will your data be made public?"
  - type: field
    name: datamanagement_DataEmbargo
    control: text
    label:  "Do you have an embargo timeframe?"
  - type: section
    text:  "5. Adelaide University Customers"
    background: "#558B2F"
  - type: field
    name: aucustomers_ProjectCode
    control: text
    label:  "Project Code"
  - type: field
    name: aucustomers_BusUnit
    control: text
    label:  "Business Unit"
  - type: field
    name: aucustomers_Account
    control: text
    label:  "Account"
  - type: field
    name: aucustomers_Fund
    control: text
    label:  "Fund"
  - type: field
    name: aucustomers_DeptID
    control: text
    label:  "Department ID"
  - type: field
    name: aucustomers_Campus
    control: dropdown
    items: [
      "Adelaide City Campus (North Terrace)",
      "Magill Campus",
      "Mawson Lakes Campus",
      "Waite Campus",
      "Roseworthy Campus",
      "Mount Gambier Campus",
      "Whyalla Campus"
    ]
    label:  "Campus"
  - type: section
    text: "6. Project Description"
    background: "#558B2F"
  - type: field
    name: project_Description
    control: richtext
    label:  "Brief description - experimental objective and need"
  - type: section
    text: "7. Xray-CT Hire"
    background: "#558B2F"
  - type: field
    name: xrayHire_StartDate
    control: date
    label: "Start date"
  - type: field
    name: xrayHire_EndDate
    control: date
    label: "End date"
  - type: section
    text: "8. Sample information"
    background: "#558B2F"
  - type: section
    text: "Plants / crop"
    background: '#90A4AE'
  - type: field
    name: plants_or_crop
    control: text
    label:  "Plants / crop"
  - type: field
    name: plants_or_crop_Name
    control: dropdown
    items: [
      "Triticum aestivum (wheat)",
      "Oryza sativa (rice)",
      "Zea mays (maize / corn)",
      "Hordeum vulgare (barley)",
      "Avena sativa (oats)",
      "Sorghum bicolor (sorghum)",
      "Pennisetum glaucum (pearl millet)",
      "Glycine max (soybean)",
      "Phaseolus vulgaris (common bean)",
      "Pisum sativum (pea)",
      "Cicer arietinum (chickpea)",
      "Lens culinaris (lentil)",
      "Arachis hypogaea (peanut / groundnut)",
      "Solanum tuberosum (potato)",
      "Manihot esculenta (cassava)",
      "Ipomoea batatas (sweet potato)",
      "Dioscorea alata (yam)",
      "Beta vulgaris (sugar beet)",
      "Brassica napus (canola / rapeseed)",
      "Helianthus annuus (sunflower)",
      "Elaeis guineensis (oil palm)",
      "Cocos nucifera (coconut)",
      "Sesamum indicum (sesame)",
      "Gossypium hirsutum (cotton)",
      "Linum usitatissimum (flax)",
      "Corchorus olitorius (jute)",
      "Malus domestica (apple)",
      "Musa × paradisiaca (banana / plantain)",
      "Citrus sinensis (sweet orange)",
      "Vitis vinifera (grape)",
      "Mangifera indica (mango)",
      "Solanum lycopersicum (tomato)",
      "Capsicum annuum (pepper)",
      "Allium cepa (onion)",
      "Brassica oleracea (cabbage)",
      "Cucumis sativus (cucumber)"
    ]
    label:  "Plant species"
  - type: field
    name: plants_or_crop_NameOther
    control: text
    label:  "Plant species (Other)"
  - type: field
    name: plants_or_crop_NameCultivar
    control: richtext
    label:  "Cultivars"
  - type: field
    name: plants_or_crop_GM
    control: combobox
    items: ["No", "Yes"]
    label:  "GM or trangenic"
  - type: field
    name: plants_or_crop_GMExtraInfo
    control: text
    label:  "If Yes to GM, further details (text or accompanying filename)"
  - type: field
    name: plants_or_crop_NumberOfHeads
    control: text
    label:  "Number of heads"
  - type: field
    name: plants_or_crop_SamplesOrdered
    control: combobox
    items: ["No", "Yes"]
    label:  "Will samples be ordered?"
  - type: field
    name: plants_or_crop_SamplesReturned
    control: combobox
    items: ["No", "Yes"]
    label:  "Do you need samples returned?"
  - type: field
    name: plants_or_crop_SamplesReturnedShipping
    control: richtext
    label:  "If Yes, then please provide return shipping information:"
  - type: field
    name: plants_or_crop_SamplesReminder
    control: checkboxList
    items: ["Cross if understood"]
    label:  "Please leave 5-8 cm of stem attached to spike"
  - type: field
    name: plants_or_crop_SamplesSpreadsheet
    control: text
    label:  "Sample information (name of spreadsheet)"
  - type: field
    name: plants_or_crop_SamplesOtherInfo
    control: text
    label:  "Other requirements / additional information (threshing, special handling etc.)"
  - type: field
    name: plants_or_crop_SamplesTrialDesign_cb
    control: checkboxList
    items: ["Plots are designed" ]
    label:  "Are the samples collected from a glasshouse or field trial with design?"
  - type: field
    name: plants_or_crop_SamplesTrialDesignTPA_cb
    control: checkboxList
    items: ["Designed by TPA" ]
    label:  "Is the trial designed by the TPA?"
  - type: field
    name: plants_or_crop_SamplesTrialDesignOther_rt
    control: text
    label:  |
      If not, it was designed by who? 
      (please provide field plot designs)
  - type: field
    name: plants_or_crop_PestControlAcceptance
    control: checkboxList
    items: ["Cross if understood"]
    label:  "I understand that pest and disease control will be carried out as required (no omissions)."
  - type: section
    text: "9. Results"
    background: "#558B2F"
  - type: field
    name: results_AnalysisNote
    control: text
    label:  "Standard Analysis:"
  - type: field
    name: results_AnalysisTraitsGrainSpike
    control: checkboxList
    items: ["Grain traits: grain number, weight, morphology (volume, surface area, length)",
      "Spike traits: spike length, spike dimension (please specify). " ]
    label:  "Standard traits available:"
  - type: field
    name: results_AnalysisAdditionalNote
    control: text
    label:  "Additional Requirements (extra hourly rate):"
  - type: field
    name: results_AnalysisTraitsExtra
    control: checkboxList
    items: ["Spike 3D structure",
      "Spikelet analysis",
      "Peduncle/stem analysis",
      "Special reqirement (add below)",
      "Video and imaging" ]
    label:  "Extra analysis available:"
  - type: field
    name: results_AnalysisTraitsExtraNoteContact
    control: text
    label:  "Please conact Mia Lou (Haoyu.lou@adelaide.edu.au) to discuss"
  - type: field
    name: results_AnalysisTraitsExtraNote
    control: text
    label:  "Please specify any extra analysis requirements"
  - type: field
    name: results_AnalysisTraitsOGTRtraining
    control: checkboxList
    items: ["Check if provided" ]
    label:  "Copies of OGTR training of all users requiring access to the greenhouse will be provided"
  - type: section
    text: "10. Facility Access"
    background: "#558B2F"
  - type: field
    name: facilityAccess_keys
    control: checkboxList
    items: ["Check if required" ]
    label:  "Keys required"
  - type: field
    name: facilityAccess_desc
    control: text
    label:  "Please ensure you name each person who will require access to the facility.  Please note each person will be required to attend a walk-through induction of the facility with Lidia Mischis prior to commencement."
  - type: field
    name: facilityAccess_person1Surname
    control: text
    label:  "Last name"
  - type: field
    name: facilityAccess_person1Firstname
    control: text
    label:  "First name"
  - type: field
    name: facilityAccess_person1Email
    control: text
    label:  "Email"
  - type: field
    name: facilityAccess_person1Phone
    control: text
    label:  "Phone"
  - type: field
    name: facilityAccess_person1Keys
    control: checkboxList
    items: ["Check if required" ]
    label:  "Keys required"
  - type: field
    name: facilityAccess_person2Surname
    control: text
    label:  "Last name"
  - type: field
    name: facilityAccess_person2Firstname
    control: text
    label:  "First name"
  - type: field
    name: facilityAccess_person2Email
    control: text
    label:  "Email"
  - type: field
    name: facilityAccess_person2Phone
    control: text
    label:  "Phone"
  - type: field
    name: facilityAccess_person2Keys
    control: checkboxList
    items: ["Check if required" ]
    label:  "Keys required"
  - type: field
    name: facilityAccess_person3Surname
    control: text
    label:  "Last name"
  - type: field
    name: facilityAccess_person3Firstname
    control: text
    label:  "First name"
  - type: field
    name: facilityAccess_person3Email
    control: text
    label:  "Email"
  - type: field
    name: facilityAccess_person3Phone
    control: text
    label:  "Phone"
  - type: field
    name: facilityAccess_person3Keys
    control: checkboxList
    items: ["Check if required" ]
    label:  "Keys required"
  - type: field
    name: facilityAccess_person4Surname
    control: text
    label:  "Last name"
  - type: field
    name: facilityAccess_person4Firstname
    control: text
    label:  "First name"
  - type: field
    name: facilityAccess_person4Email
    control: text
    label:  "Email"
  - type: field
    name: facilityAccess_person4Phone
    control: text
    label:  "Phone"
  - type: field
    name: facilityAccess_person4Keys
    control: checkboxList
    items: ["Check if required" ]
    label:  "Keys required"
  - type: field
    name: facilityAccess_otherRequirements
    control: text
    label:  "Other requirements / additional information"
  - type: section
    text: |
      11. Plants/Seeds Genetic Modification
      Terminology: 
      Office of the Gene Technology Regulator (OGTR)
      Notifiable Low Risk Dealings (NLRD)
    background: "#558B2F"
  - type: field
    name: geneticallyModified_Modified
    control: checkboxList
    items: ["Yes", "No"]
    label:  "Are the plants or seeds gentically modified?"
  - type: section
    text: "Please choose your between A, B or C as described below:"
    background: "#90A4AE"
  - type: section
    text: "A"
    background: "#90A4AE"
  - type: field
    name: geneticallyModified_NLRD_A
    control: checkboxList
    items: ["A"]
    label: |
      [A] Our NLRD includes The Plant Accelerator (Cert.3062, 4882 and 3790) as a facility and I have attached a copy for your records.
  - type: field
    name: geneticallyModified_NLRD_A_Id
    control: text
    label:  "OGTR Id"
  - type: field
    name: geneticallyModified_NLRD_A_approval_letter
    control: text
    label: "NLRD letter name"
  - type: section
    text: "B"
    background: "#90A4AE"
  - type: field
    name: geneticallyModified_NLRD_B
    control: checkboxList
    items: ["B"]
    label: |
      [B] The Plant Accelerator (Cert.3062, 4882 and 3790) was not originally listed as an approved facility in our NLRD.
      I have attached a copy of 
      a) our NLRD, 
      and 
      b) A letter stating that we have sought and gained approval from our Institutional Biosafety Committee (IBC) to have Cert.3062, 4882 and 3790 added to our existing NLRD.
  - type: field
    name: geneticallyModified_NLRD_B_Id
    control: text
    label:  "OGTR Id"
  - type: field
    name: geneticallyModified_NLRD_B_approval_letter
    control: text
    label: "NLRD letter name:"
  - type: field
    name: geneticallyModified_NLRD_B_IBC_approval_letter
    control: text
    label: "Institutional Biosafety Committee Approval letter"
  - type: section
    text: "C"
    background: "#90A4AE"
  - type: field
    name: geneticallyModified_NLRD_C
    control: checkboxList
    items: ["C"]
    label: |
      [C] The Plant Accelerator (Cert.3062, 4882 and 3790) was not originally listed in our NLRD.
      I have attached a copy of 
      a) The approval of our NLRD with the OGTR identifier on it, 
      and
      b) A letter stating that we have sought and gained approval from our Institutional Biosafety Committee (IBC) to have Cert.3062/2010 and 3790/2014 added to our existing NLRD.
  - type: field
    name: geneticallyModified_NLRD_C_Id
    control: text
    label:  "OGTR Id"
  - type: field
    name: geneticallyModified_NLRD_C_approval_letter
    control: text
    label: "NLRD letter name"
  - type: field
    name: geneticallyModified_NLRD_C_IBC_approval_letter
    control: text
    label: "Institutional Biosafety Committee Approval letter"
  - type: section
    text: "12. User training documentation"
    background: "#90A4AE"
  - type: field
    name: geneticallyModified_OGTR_training
    control: checkboxList
    items: ["OGTR user training documentation attached"]
    label: |
      I have attached copies of OGTR training of all users requiring access to the greenhouse as listed in item 9 above.
  - type: field
    name: geneticallyModified_OGTR_trainingDoc
    control: text
    label:  "Filename of OGTR documentation"
  - type: section
    text: "13. Sample Infection "
    background: "#558B2F"
  - type: field
    name: infections_YesNo
    control: checkboxList
    items: ["Yes", "No"]
    label:  "Are the plants infected with, or will they be infected with, microorganisms (including Agrobacterium) or invertebrates?"
  - type: field
    name: infected_YesNo
    control: text
    label:  "If yes, name of microorganism or invertebrate species"
  - type: field
    name: infected_GM_YesNo
    control: checkboxList
    items: ["Yes", "No"]
    label:  "If yes, are the microorganisms or invertebrates genetically modified?"
  - type: field
    name: infections_Description
    control: text
    label:  "Description of work with microorganisms or invertebrates"
  - type: section
    text: "14. Imported Seeds/Quarantine Material"
    background: "#558B2F"
  - type: field
    name: quarantine_YesNo
    control: checkboxList
    items: ["Yes", "No"]
    label:  "Is the sample material imported or quarantine material?"
  - type: field
    name: quarantine_ImportPermitNo
    control: text
    label:  "Import permit number:"
  - type: field
    name: quarantine_ExpiryDate
    control: date
    label: "Expiry date"
  - type: field
    name: quarantine_YesNo
    control: checkboxList
    items: ["Yes", "No"]
    label:  "I have attached a hardcopy of the import permit:"
  - type: section
    text: "15. Quality Assurance framework (QAP) accredited persons responsible for this project are:"
    background: "#90A4AE"
  - type: field
    name: quarantine_QAP_person1Surname
    control: text
    label:  "Last name"
  - type: field
    name: quarantine_QAP_person1Firstname
    control: text
    label:  "First name"
  - type: field
    name: quarantine_QAP_person1Email
    control: text
    label:  "Email"
  - type: field
    name: quarantine_QAP_person1Phone
    control: text
    label:  "Phone"
  - type: field
    name: quarantine_QAP_person2Surname
    control: text
    label:  "Last name"
  - type: field
    name: quarantine_QAP_person2Firstname
    control: text
    label:  "First name"
  - type: field
    name: quarantine_QAP_person2Email
    control: text
    label:  "Email"
  - type: field
    name: quarantine_QAP_person2Phone
    control: text
    label:  "Phone"
  - type: field
    name: quarantine_QAP_person3Surname
    control: text
    label:  "Last name"
  - type: field
    name: quarantine_QAP_person3Firstname
    control: text
    label:  "First name"
  - type: field
    name: quarantine_QAP_person3Email
    control: text
    label:  "Email"
  - type: field
    name: quarantine_QAP_person3Phone
    control: text
    label:  "Phone"
  - type: field
    name: quarantine_QAP_person4Surname
    control: text
    label:  "Last name"
  - type: field
    name: quarantine_QAP_person4Firstname
    control: text
    label:  "First name"
  - type: field
    name: quarantine_QAP_person4Email
    control: text
    label:  "Email"
  - type: field
    name: quarantine_QAP_person4Phone
    control: text
    label:  "Phone"
  ]]>  
</appn:docxFormSpec>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